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4D40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SIMATS </w:t>
      </w:r>
      <w:r>
        <w:rPr>
          <w:rFonts w:hint="default" w:ascii="Times New Roman" w:hAnsi="Times New Roman" w:cs="Times New Roman"/>
          <w:spacing w:val="-2"/>
        </w:rPr>
        <w:t>ENGINEERING</w:t>
      </w:r>
    </w:p>
    <w:p w14:paraId="041A9525">
      <w:pPr>
        <w:pStyle w:val="3"/>
        <w:spacing w:before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none"/>
        </w:rPr>
        <w:t xml:space="preserve">ASSESSMENT TOOL </w:t>
      </w:r>
      <w:r>
        <w:rPr>
          <w:rFonts w:hint="default" w:ascii="Times New Roman" w:hAnsi="Times New Roman" w:cs="Times New Roman"/>
          <w:spacing w:val="-10"/>
          <w:u w:val="none"/>
        </w:rPr>
        <w:t>2</w:t>
      </w:r>
    </w:p>
    <w:p w14:paraId="55CA5EB2">
      <w:pPr>
        <w:pStyle w:val="8"/>
        <w:rPr>
          <w:rFonts w:hint="default" w:ascii="Times New Roman" w:hAnsi="Times New Roman" w:cs="Times New Roman"/>
          <w:b/>
          <w:sz w:val="28"/>
        </w:rPr>
      </w:pPr>
    </w:p>
    <w:p w14:paraId="3E6008D0">
      <w:pPr>
        <w:pStyle w:val="8"/>
        <w:spacing w:before="137"/>
        <w:rPr>
          <w:rFonts w:hint="default" w:ascii="Times New Roman" w:hAnsi="Times New Roman" w:cs="Times New Roman"/>
          <w:b/>
          <w:sz w:val="28"/>
        </w:rPr>
      </w:pPr>
    </w:p>
    <w:p w14:paraId="3C4979B1">
      <w:pPr>
        <w:pStyle w:val="4"/>
        <w:tabs>
          <w:tab w:val="left" w:pos="3174"/>
          <w:tab w:val="left" w:pos="6841"/>
        </w:tabs>
        <w:ind w:left="10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COURSE </w:t>
      </w:r>
      <w:r>
        <w:rPr>
          <w:rFonts w:hint="default" w:ascii="Times New Roman" w:hAnsi="Times New Roman" w:cs="Times New Roman"/>
          <w:spacing w:val="-2"/>
        </w:rPr>
        <w:t>NAME: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Artificial </w:t>
      </w:r>
      <w:r>
        <w:rPr>
          <w:rFonts w:hint="default" w:ascii="Times New Roman" w:hAnsi="Times New Roman" w:cs="Times New Roman"/>
          <w:spacing w:val="-2"/>
        </w:rPr>
        <w:t>Intelligence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COURSE CODE: </w:t>
      </w:r>
      <w:r>
        <w:rPr>
          <w:rFonts w:hint="default" w:ascii="Times New Roman" w:hAnsi="Times New Roman" w:cs="Times New Roman"/>
          <w:spacing w:val="-2"/>
        </w:rPr>
        <w:t>CSA17</w:t>
      </w:r>
    </w:p>
    <w:p w14:paraId="0650A6BD">
      <w:pPr>
        <w:pStyle w:val="8"/>
        <w:rPr>
          <w:rFonts w:hint="default" w:ascii="Times New Roman" w:hAnsi="Times New Roman" w:cs="Times New Roman"/>
          <w:b/>
          <w:sz w:val="20"/>
        </w:rPr>
      </w:pPr>
    </w:p>
    <w:p w14:paraId="2258F25E">
      <w:pPr>
        <w:pStyle w:val="8"/>
        <w:rPr>
          <w:rFonts w:hint="default" w:ascii="Times New Roman" w:hAnsi="Times New Roman" w:cs="Times New Roman"/>
          <w:b/>
          <w:sz w:val="20"/>
        </w:rPr>
      </w:pPr>
    </w:p>
    <w:p w14:paraId="59DC6954">
      <w:pPr>
        <w:pStyle w:val="8"/>
        <w:spacing w:before="113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8.35pt;height:1.1pt;width:451.45pt;mso-position-horizontal-relative:page;mso-wrap-distance-bottom:0pt;mso-wrap-distance-top:0pt;z-index:-251657216;mso-width-relative:page;mso-height-relative:page;" filled="f" stroked="t" coordsize="5733415,13970" o:gfxdata="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PwrZk1wAAAAoBAAAPAAAAAAAAAAEAIAAAACIAAABkcnMvZG93bnJldi54&#10;bWxQSwECFAAUAAAACACHTuJAzWYIyzQCAAAKBQAADgAAAAAAAAABACAAAAAmAQAAZHJzL2Uyb0Rv&#10;Yy54bWxQSwUGAAAAAAYABgBZAQAAzAUAAAAA&#10;" path="m0,0l5733415,0,5733415,13970,0,13970,0,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972FB55">
      <w:pPr>
        <w:pStyle w:val="8"/>
        <w:spacing w:before="243"/>
        <w:rPr>
          <w:rFonts w:hint="default" w:ascii="Times New Roman" w:hAnsi="Times New Roman" w:cs="Times New Roman"/>
          <w:b/>
        </w:rPr>
      </w:pPr>
    </w:p>
    <w:p w14:paraId="69EE49A1">
      <w:pPr>
        <w:pStyle w:val="4"/>
        <w:ind w:left="10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COURSE OUTCOME </w:t>
      </w:r>
      <w:r>
        <w:rPr>
          <w:rFonts w:hint="default" w:ascii="Times New Roman" w:hAnsi="Times New Roman" w:cs="Times New Roman"/>
          <w:spacing w:val="-2"/>
        </w:rPr>
        <w:t>COVERED</w:t>
      </w:r>
    </w:p>
    <w:p w14:paraId="6F53C57B">
      <w:pPr>
        <w:pStyle w:val="8"/>
        <w:spacing w:before="39"/>
        <w:rPr>
          <w:rFonts w:hint="default" w:ascii="Times New Roman" w:hAnsi="Times New Roman" w:cs="Times New Roman"/>
          <w:b/>
        </w:rPr>
      </w:pPr>
    </w:p>
    <w:p w14:paraId="3D1C11EE">
      <w:pPr>
        <w:pStyle w:val="8"/>
        <w:spacing w:before="1"/>
        <w:ind w:left="1015" w:right="961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b/>
          <w:i/>
        </w:rPr>
        <w:t xml:space="preserve">CO1: </w:t>
      </w:r>
      <w:r>
        <w:rPr>
          <w:rFonts w:hint="default" w:ascii="Times New Roman" w:hAnsi="Times New Roman" w:cs="Times New Roman"/>
        </w:rPr>
        <w:t>Apply AI basics such as intelligent agents and uninformed search methods to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position w:val="1"/>
        </w:rPr>
        <w:t>solve problems effectively.</w:t>
      </w:r>
      <w:r>
        <w:rPr>
          <w:rFonts w:hint="default" w:ascii="Times New Roman" w:hAnsi="Times New Roman" w:cs="Times New Roman"/>
          <w:i/>
          <w:sz w:val="20"/>
        </w:rPr>
        <w:t>( BL3)</w:t>
      </w:r>
    </w:p>
    <w:p w14:paraId="6BECE9AD">
      <w:pPr>
        <w:pStyle w:val="8"/>
        <w:spacing w:before="78"/>
        <w:rPr>
          <w:rFonts w:hint="default" w:ascii="Times New Roman" w:hAnsi="Times New Roman" w:cs="Times New Roman"/>
          <w:i/>
        </w:rPr>
      </w:pPr>
    </w:p>
    <w:p w14:paraId="637E7D73">
      <w:pPr>
        <w:spacing w:before="0"/>
        <w:ind w:left="1015" w:right="0" w:firstLine="0"/>
        <w:jc w:val="left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 xml:space="preserve">Assessment Tool Weightage: </w:t>
      </w:r>
      <w:r>
        <w:rPr>
          <w:rFonts w:hint="default" w:ascii="Times New Roman" w:hAnsi="Times New Roman" w:cs="Times New Roman"/>
          <w:i/>
          <w:spacing w:val="-5"/>
          <w:sz w:val="24"/>
        </w:rPr>
        <w:t>50%</w:t>
      </w:r>
    </w:p>
    <w:p w14:paraId="7837B5D3">
      <w:pPr>
        <w:pStyle w:val="8"/>
        <w:spacing w:before="22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i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175260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13.8pt;height:1.1pt;width:451.45pt;mso-position-horizontal-relative:page;mso-wrap-distance-bottom:0pt;mso-wrap-distance-top:0pt;z-index:-251657216;mso-width-relative:page;mso-height-relative:page;" filled="f" stroked="t" coordsize="5733415,13970" o:gfxdata="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bGxgK1wAAAAoBAAAPAAAAAAAAAAEAIAAAACIAAABkcnMvZG93bnJldi54&#10;bWxQSwECFAAUAAAACACHTuJA0SmwSjQCAAAKBQAADgAAAAAAAAABACAAAAAmAQAAZHJzL2Uyb0Rv&#10;Yy54bWxQSwUGAAAAAAYABgBZAQAAzAUAAAAA&#10;" path="m0,0l5733415,0,5733415,13970,0,13970,0,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DD70BD5">
      <w:pPr>
        <w:pStyle w:val="8"/>
        <w:spacing w:before="243"/>
        <w:rPr>
          <w:rFonts w:hint="default" w:ascii="Times New Roman" w:hAnsi="Times New Roman" w:cs="Times New Roman"/>
          <w:i/>
        </w:rPr>
      </w:pPr>
    </w:p>
    <w:p w14:paraId="7C0EB569">
      <w:pPr>
        <w:pStyle w:val="4"/>
        <w:tabs>
          <w:tab w:val="left" w:pos="6479"/>
        </w:tabs>
        <w:ind w:right="578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QUESTIONS: </w:t>
      </w:r>
      <w:r>
        <w:rPr>
          <w:rFonts w:hint="default" w:ascii="Times New Roman" w:hAnsi="Times New Roman" w:cs="Times New Roman"/>
          <w:spacing w:val="-10"/>
        </w:rPr>
        <w:t>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Duration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 xml:space="preserve">: 1 </w:t>
      </w:r>
      <w:r>
        <w:rPr>
          <w:rFonts w:hint="default" w:ascii="Times New Roman" w:hAnsi="Times New Roman" w:cs="Times New Roman"/>
          <w:spacing w:val="-4"/>
        </w:rPr>
        <w:t>Hour</w:t>
      </w:r>
    </w:p>
    <w:p w14:paraId="48729056">
      <w:pPr>
        <w:spacing w:before="0"/>
        <w:ind w:left="0" w:right="1872" w:firstLine="0"/>
        <w:jc w:val="righ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Total </w:t>
      </w:r>
      <w:r>
        <w:rPr>
          <w:rFonts w:hint="default" w:ascii="Times New Roman" w:hAnsi="Times New Roman" w:cs="Times New Roman"/>
          <w:b/>
          <w:spacing w:val="-2"/>
          <w:sz w:val="24"/>
        </w:rPr>
        <w:t>Marks:30</w:t>
      </w:r>
    </w:p>
    <w:p w14:paraId="1FEEC91E">
      <w:pPr>
        <w:pStyle w:val="8"/>
        <w:spacing w:before="276"/>
        <w:ind w:right="56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Annexure </w:t>
      </w:r>
      <w:r>
        <w:rPr>
          <w:rFonts w:hint="default" w:ascii="Times New Roman" w:hAnsi="Times New Roman" w:cs="Times New Roman"/>
          <w:spacing w:val="-10"/>
        </w:rPr>
        <w:t>A</w:t>
      </w:r>
    </w:p>
    <w:p w14:paraId="255D409F">
      <w:pPr>
        <w:pStyle w:val="3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single"/>
        </w:rPr>
        <w:t xml:space="preserve">Constraint-Based Problem </w:t>
      </w:r>
      <w:r>
        <w:rPr>
          <w:rFonts w:hint="default" w:ascii="Times New Roman" w:hAnsi="Times New Roman" w:cs="Times New Roman"/>
          <w:spacing w:val="-2"/>
          <w:u w:val="single"/>
        </w:rPr>
        <w:t>Solving</w:t>
      </w:r>
    </w:p>
    <w:p w14:paraId="1B2D4F59">
      <w:pPr>
        <w:pStyle w:val="8"/>
        <w:rPr>
          <w:rFonts w:hint="default" w:ascii="Times New Roman" w:hAnsi="Times New Roman" w:cs="Times New Roman"/>
          <w:b/>
          <w:sz w:val="20"/>
        </w:rPr>
      </w:pPr>
    </w:p>
    <w:p w14:paraId="4CBE1748">
      <w:pPr>
        <w:pStyle w:val="8"/>
        <w:rPr>
          <w:rFonts w:hint="default" w:ascii="Times New Roman" w:hAnsi="Times New Roman" w:cs="Times New Roman"/>
          <w:b/>
          <w:sz w:val="20"/>
        </w:rPr>
      </w:pPr>
    </w:p>
    <w:p w14:paraId="2CA57EBE">
      <w:pPr>
        <w:pStyle w:val="8"/>
        <w:spacing w:before="113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18.35pt;height:1.1pt;width:451.45pt;mso-position-horizontal-relative:page;mso-wrap-distance-bottom:0pt;mso-wrap-distance-top:0pt;z-index:-251656192;mso-width-relative:page;mso-height-relative:page;" filled="f" stroked="t" coordsize="5733415,13970" o:gfxdata="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PwrZk1wAAAAoBAAAPAAAAAAAAAAEAIAAAACIAAABkcnMvZG93bnJldi54&#10;bWxQSwECFAAUAAAACACHTuJAJRPYNTQCAAAKBQAADgAAAAAAAAABACAAAAAmAQAAZHJzL2Uyb0Rv&#10;Yy54bWxQSwUGAAAAAAYABgBZAQAAzAUAAAAA&#10;" path="m0,0l5733415,0,5733415,13970,0,13970,0,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A851A92">
      <w:pPr>
        <w:pStyle w:val="8"/>
        <w:spacing w:before="243"/>
        <w:rPr>
          <w:rFonts w:hint="default" w:ascii="Times New Roman" w:hAnsi="Times New Roman" w:cs="Times New Roman"/>
          <w:b/>
        </w:rPr>
      </w:pPr>
    </w:p>
    <w:p w14:paraId="4CF9C748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Code of </w:t>
      </w:r>
      <w:r>
        <w:rPr>
          <w:rFonts w:hint="default" w:ascii="Times New Roman" w:hAnsi="Times New Roman" w:cs="Times New Roman"/>
          <w:spacing w:val="-2"/>
        </w:rPr>
        <w:t>Conduct:</w:t>
      </w:r>
    </w:p>
    <w:p w14:paraId="5829B063">
      <w:pPr>
        <w:tabs>
          <w:tab w:val="left" w:pos="3636"/>
        </w:tabs>
        <w:spacing w:before="276"/>
        <w:ind w:left="1015" w:right="961" w:firstLine="0"/>
        <w:jc w:val="left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 xml:space="preserve">I </w:t>
      </w:r>
      <w:r>
        <w:rPr>
          <w:rFonts w:hint="default" w:ascii="Times New Roman" w:hAnsi="Times New Roman" w:cs="Times New Roman"/>
          <w:i/>
          <w:sz w:val="24"/>
          <w:lang w:val="en-IN"/>
        </w:rPr>
        <w:t xml:space="preserve">   </w:t>
      </w:r>
      <w:r>
        <w:rPr>
          <w:rFonts w:hint="default" w:ascii="Times New Roman" w:hAnsi="Times New Roman" w:cs="Times New Roman"/>
          <w:i/>
          <w:sz w:val="24"/>
          <w:u w:val="single"/>
          <w:lang w:val="en-IN"/>
        </w:rPr>
        <w:t>K.Aswini(192312397)</w:t>
      </w:r>
      <w:r>
        <w:rPr>
          <w:rFonts w:hint="default" w:ascii="Times New Roman" w:hAnsi="Times New Roman" w:cs="Times New Roman"/>
          <w:sz w:val="24"/>
          <w:u w:val="single"/>
        </w:rPr>
        <w:tab/>
      </w:r>
      <w:r>
        <w:rPr>
          <w:rFonts w:hint="default" w:ascii="Times New Roman" w:hAnsi="Times New Roman" w:cs="Times New Roman"/>
          <w:spacing w:val="-39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575D7DF7">
      <w:pPr>
        <w:spacing w:before="0"/>
        <w:ind w:left="1015" w:right="0" w:firstLine="0"/>
        <w:jc w:val="left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 xml:space="preserve">I understand that any violation of academic integrity rules will result in disciplinary </w:t>
      </w:r>
      <w:r>
        <w:rPr>
          <w:rFonts w:hint="default" w:ascii="Times New Roman" w:hAnsi="Times New Roman" w:cs="Times New Roman"/>
          <w:i/>
          <w:spacing w:val="-2"/>
          <w:sz w:val="24"/>
        </w:rPr>
        <w:t>action.</w:t>
      </w:r>
    </w:p>
    <w:p w14:paraId="31674F5D">
      <w:pPr>
        <w:pStyle w:val="5"/>
        <w:spacing w:before="27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Signat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ure of the </w:t>
      </w:r>
      <w:r>
        <w:rPr>
          <w:rFonts w:hint="default" w:ascii="Times New Roman" w:hAnsi="Times New Roman" w:cs="Times New Roman"/>
          <w:spacing w:val="-2"/>
        </w:rPr>
        <w:t>student:</w:t>
      </w:r>
    </w:p>
    <w:p w14:paraId="415993CB">
      <w:pPr>
        <w:pStyle w:val="5"/>
        <w:spacing w:after="0"/>
        <w:rPr>
          <w:rFonts w:hint="default" w:ascii="Times New Roman" w:hAnsi="Times New Roman" w:cs="Times New Roman"/>
        </w:rPr>
        <w:sectPr>
          <w:type w:val="continuous"/>
          <w:pgSz w:w="11900" w:h="16820"/>
          <w:pgMar w:top="1380" w:right="425" w:bottom="280" w:left="425" w:header="720" w:footer="720" w:gutter="0"/>
          <w:cols w:space="720" w:num="1"/>
        </w:sectPr>
      </w:pPr>
    </w:p>
    <w:p w14:paraId="7D39CD31">
      <w:pPr>
        <w:pStyle w:val="8"/>
        <w:spacing w:before="76"/>
        <w:ind w:right="56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Annexure </w:t>
      </w:r>
      <w:r>
        <w:rPr>
          <w:rFonts w:hint="default" w:ascii="Times New Roman" w:hAnsi="Times New Roman" w:cs="Times New Roman"/>
          <w:spacing w:val="-10"/>
        </w:rPr>
        <w:t>A</w:t>
      </w:r>
    </w:p>
    <w:p w14:paraId="3BC66D2D">
      <w:pPr>
        <w:pStyle w:val="3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single"/>
        </w:rPr>
        <w:t xml:space="preserve">Constraint-Based Problem </w:t>
      </w:r>
      <w:r>
        <w:rPr>
          <w:rFonts w:hint="default" w:ascii="Times New Roman" w:hAnsi="Times New Roman" w:cs="Times New Roman"/>
          <w:spacing w:val="-2"/>
          <w:u w:val="single"/>
        </w:rPr>
        <w:t>Solving</w:t>
      </w:r>
    </w:p>
    <w:p w14:paraId="6A1AE41E">
      <w:pPr>
        <w:pStyle w:val="8"/>
        <w:spacing w:before="33"/>
        <w:rPr>
          <w:rFonts w:hint="default" w:ascii="Times New Roman" w:hAnsi="Times New Roman" w:cs="Times New Roman"/>
          <w:b/>
          <w:sz w:val="28"/>
        </w:rPr>
      </w:pPr>
    </w:p>
    <w:p w14:paraId="535AD7C8">
      <w:pPr>
        <w:pStyle w:val="12"/>
        <w:numPr>
          <w:ilvl w:val="0"/>
          <w:numId w:val="1"/>
        </w:numPr>
        <w:tabs>
          <w:tab w:val="left" w:pos="1375"/>
        </w:tabs>
        <w:spacing w:before="1" w:after="0" w:line="240" w:lineRule="auto"/>
        <w:ind w:left="1375" w:right="961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 hospital needs to assign 3 doctors (D1, D2, D3) to 3 shifts (Morning, Afternoon, Night) such that:</w:t>
      </w:r>
    </w:p>
    <w:p w14:paraId="2F4D361A">
      <w:pPr>
        <w:pStyle w:val="8"/>
        <w:spacing w:before="80"/>
        <w:ind w:left="18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Constraints:</w:t>
      </w:r>
    </w:p>
    <w:p w14:paraId="6786FDE7">
      <w:pPr>
        <w:pStyle w:val="12"/>
        <w:numPr>
          <w:ilvl w:val="1"/>
          <w:numId w:val="1"/>
        </w:numPr>
        <w:tabs>
          <w:tab w:val="left" w:pos="2544"/>
        </w:tabs>
        <w:spacing w:before="8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D1 cannot work Night </w:t>
      </w:r>
      <w:r>
        <w:rPr>
          <w:rFonts w:hint="default" w:ascii="Times New Roman" w:hAnsi="Times New Roman" w:cs="Times New Roman"/>
          <w:spacing w:val="-2"/>
          <w:sz w:val="24"/>
        </w:rPr>
        <w:t>shift</w:t>
      </w:r>
    </w:p>
    <w:p w14:paraId="5E1EC9C7">
      <w:pPr>
        <w:pStyle w:val="12"/>
        <w:numPr>
          <w:ilvl w:val="1"/>
          <w:numId w:val="1"/>
        </w:numPr>
        <w:tabs>
          <w:tab w:val="left" w:pos="2544"/>
        </w:tabs>
        <w:spacing w:before="8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D2 must work before D3 (Morning &lt; Afternoon &lt; </w:t>
      </w:r>
      <w:r>
        <w:rPr>
          <w:rFonts w:hint="default" w:ascii="Times New Roman" w:hAnsi="Times New Roman" w:cs="Times New Roman"/>
          <w:spacing w:val="-2"/>
          <w:sz w:val="24"/>
        </w:rPr>
        <w:t>Night)</w:t>
      </w:r>
    </w:p>
    <w:p w14:paraId="5A95FD7C">
      <w:pPr>
        <w:pStyle w:val="12"/>
        <w:numPr>
          <w:ilvl w:val="1"/>
          <w:numId w:val="1"/>
        </w:numPr>
        <w:tabs>
          <w:tab w:val="left" w:pos="2544"/>
        </w:tabs>
        <w:spacing w:before="8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Only one doctor per </w:t>
      </w:r>
      <w:r>
        <w:rPr>
          <w:rFonts w:hint="default" w:ascii="Times New Roman" w:hAnsi="Times New Roman" w:cs="Times New Roman"/>
          <w:spacing w:val="-2"/>
          <w:sz w:val="24"/>
        </w:rPr>
        <w:t>shift</w:t>
      </w:r>
    </w:p>
    <w:p w14:paraId="0F5DCBAC">
      <w:pPr>
        <w:pStyle w:val="12"/>
        <w:numPr>
          <w:ilvl w:val="1"/>
          <w:numId w:val="1"/>
        </w:numPr>
        <w:tabs>
          <w:tab w:val="left" w:pos="2544"/>
        </w:tabs>
        <w:spacing w:before="8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D3 cannot work </w:t>
      </w:r>
      <w:r>
        <w:rPr>
          <w:rFonts w:hint="default" w:ascii="Times New Roman" w:hAnsi="Times New Roman" w:cs="Times New Roman"/>
          <w:spacing w:val="-2"/>
          <w:sz w:val="24"/>
        </w:rPr>
        <w:t>Morning</w:t>
      </w:r>
    </w:p>
    <w:p w14:paraId="0B478A9C">
      <w:pPr>
        <w:pStyle w:val="12"/>
        <w:numPr>
          <w:ilvl w:val="1"/>
          <w:numId w:val="1"/>
        </w:numPr>
        <w:tabs>
          <w:tab w:val="left" w:pos="2544"/>
        </w:tabs>
        <w:spacing w:before="8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All doctors must be assigned exactly one </w:t>
      </w:r>
      <w:r>
        <w:rPr>
          <w:rFonts w:hint="default" w:ascii="Times New Roman" w:hAnsi="Times New Roman" w:cs="Times New Roman"/>
          <w:spacing w:val="-2"/>
          <w:sz w:val="24"/>
        </w:rPr>
        <w:t>shift</w:t>
      </w:r>
    </w:p>
    <w:p w14:paraId="1742B3D2">
      <w:pPr>
        <w:pStyle w:val="8"/>
        <w:spacing w:before="80"/>
        <w:ind w:left="1465" w:right="96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Backtracking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Search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find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valid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assignment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all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intermediate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steps</w:t>
      </w:r>
      <w:r>
        <w:rPr>
          <w:rFonts w:hint="default" w:ascii="Times New Roman" w:hAnsi="Times New Roman" w:cs="Times New Roman"/>
          <w:spacing w:val="33"/>
        </w:rPr>
        <w:t xml:space="preserve"> </w:t>
      </w:r>
      <w:r>
        <w:rPr>
          <w:rFonts w:hint="default" w:ascii="Times New Roman" w:hAnsi="Times New Roman" w:cs="Times New Roman"/>
        </w:rPr>
        <w:t>and constraint checks. State the final valid schedule</w:t>
      </w:r>
    </w:p>
    <w:p w14:paraId="0B577386">
      <w:pPr>
        <w:pStyle w:val="8"/>
        <w:spacing w:before="3"/>
        <w:rPr>
          <w:rFonts w:hint="default" w:ascii="Times New Roman" w:hAnsi="Times New Roman" w:cs="Times New Roman"/>
        </w:rPr>
      </w:pPr>
    </w:p>
    <w:p w14:paraId="562DC4E4">
      <w:pPr>
        <w:pStyle w:val="12"/>
        <w:numPr>
          <w:ilvl w:val="0"/>
          <w:numId w:val="1"/>
        </w:numPr>
        <w:tabs>
          <w:tab w:val="left" w:pos="1375"/>
        </w:tabs>
        <w:spacing w:before="1" w:after="0" w:line="240" w:lineRule="auto"/>
        <w:ind w:left="1375" w:right="1339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robot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operates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grid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environment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(5×5).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must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move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from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Start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(S)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Goal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(G). Obstacles block certain paths.</w:t>
      </w:r>
    </w:p>
    <w:p w14:paraId="2D5CDE14">
      <w:pPr>
        <w:pStyle w:val="8"/>
        <w:spacing w:before="44"/>
        <w:rPr>
          <w:rFonts w:hint="default" w:ascii="Times New Roman" w:hAnsi="Times New Roman" w:cs="Times New Roman"/>
        </w:rPr>
      </w:pPr>
    </w:p>
    <w:p w14:paraId="77464855">
      <w:pPr>
        <w:pStyle w:val="8"/>
        <w:ind w:left="146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424242"/>
          <w:spacing w:val="-2"/>
        </w:rPr>
        <w:t>Constraints:</w:t>
      </w:r>
    </w:p>
    <w:p w14:paraId="5EC987BD">
      <w:pPr>
        <w:pStyle w:val="8"/>
        <w:spacing w:before="45"/>
        <w:rPr>
          <w:rFonts w:hint="default" w:ascii="Times New Roman" w:hAnsi="Times New Roman" w:cs="Times New Roman"/>
        </w:rPr>
      </w:pPr>
    </w:p>
    <w:p w14:paraId="142FE0D9">
      <w:pPr>
        <w:pStyle w:val="12"/>
        <w:numPr>
          <w:ilvl w:val="1"/>
          <w:numId w:val="1"/>
        </w:numPr>
        <w:tabs>
          <w:tab w:val="left" w:pos="2544"/>
        </w:tabs>
        <w:spacing w:before="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Movement allowed: Up, Down, Left, </w:t>
      </w:r>
      <w:r>
        <w:rPr>
          <w:rFonts w:hint="default" w:ascii="Times New Roman" w:hAnsi="Times New Roman" w:cs="Times New Roman"/>
          <w:spacing w:val="-2"/>
          <w:sz w:val="24"/>
        </w:rPr>
        <w:t>Right</w:t>
      </w:r>
    </w:p>
    <w:p w14:paraId="168B7B29">
      <w:pPr>
        <w:pStyle w:val="12"/>
        <w:numPr>
          <w:ilvl w:val="1"/>
          <w:numId w:val="1"/>
        </w:numPr>
        <w:tabs>
          <w:tab w:val="left" w:pos="2544"/>
        </w:tabs>
        <w:spacing w:before="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Cost of each move = </w:t>
      </w:r>
      <w:r>
        <w:rPr>
          <w:rFonts w:hint="default" w:ascii="Times New Roman" w:hAnsi="Times New Roman" w:cs="Times New Roman"/>
          <w:spacing w:val="-10"/>
          <w:sz w:val="24"/>
        </w:rPr>
        <w:t>1</w:t>
      </w:r>
    </w:p>
    <w:p w14:paraId="7FC93400">
      <w:pPr>
        <w:pStyle w:val="12"/>
        <w:numPr>
          <w:ilvl w:val="1"/>
          <w:numId w:val="1"/>
        </w:numPr>
        <w:tabs>
          <w:tab w:val="left" w:pos="2544"/>
        </w:tabs>
        <w:spacing w:before="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Cannot pass through </w:t>
      </w:r>
      <w:r>
        <w:rPr>
          <w:rFonts w:hint="default" w:ascii="Times New Roman" w:hAnsi="Times New Roman" w:cs="Times New Roman"/>
          <w:spacing w:val="-2"/>
          <w:sz w:val="24"/>
        </w:rPr>
        <w:t>obstacles</w:t>
      </w:r>
    </w:p>
    <w:p w14:paraId="3887E5FD">
      <w:pPr>
        <w:pStyle w:val="12"/>
        <w:numPr>
          <w:ilvl w:val="1"/>
          <w:numId w:val="1"/>
        </w:numPr>
        <w:tabs>
          <w:tab w:val="left" w:pos="2544"/>
        </w:tabs>
        <w:spacing w:before="0" w:after="0" w:line="240" w:lineRule="auto"/>
        <w:ind w:left="2544" w:right="0" w:hanging="71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Use Manhattan Distance </w:t>
      </w:r>
      <w:r>
        <w:rPr>
          <w:rFonts w:hint="default" w:ascii="Times New Roman" w:hAnsi="Times New Roman" w:cs="Times New Roman"/>
          <w:spacing w:val="-2"/>
          <w:sz w:val="24"/>
        </w:rPr>
        <w:t>heuristic</w:t>
      </w:r>
    </w:p>
    <w:p w14:paraId="73784492">
      <w:pPr>
        <w:pStyle w:val="8"/>
        <w:spacing w:before="4"/>
        <w:rPr>
          <w:rFonts w:hint="default" w:ascii="Times New Roman" w:hAnsi="Times New Roman" w:cs="Times New Roman"/>
        </w:rPr>
      </w:pPr>
    </w:p>
    <w:p w14:paraId="692C0FAA">
      <w:pPr>
        <w:pStyle w:val="8"/>
        <w:ind w:left="1375" w:right="961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Using above constraints and BFS Search Algorithm</w:t>
      </w:r>
      <w:r>
        <w:rPr>
          <w:rFonts w:hint="default" w:ascii="Times New Roman" w:hAnsi="Times New Roman" w:cs="Times New Roman"/>
          <w:spacing w:val="80"/>
        </w:rPr>
        <w:t xml:space="preserve"> </w:t>
      </w:r>
      <w:r>
        <w:rPr>
          <w:rFonts w:hint="default" w:ascii="Times New Roman" w:hAnsi="Times New Roman" w:cs="Times New Roman"/>
        </w:rPr>
        <w:t>Show step-by-step node expansion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and priority queue updates and determine the optimal path and cost</w:t>
      </w:r>
      <w:r>
        <w:rPr>
          <w:rFonts w:hint="default" w:ascii="Times New Roman" w:hAnsi="Times New Roman" w:cs="Times New Roman"/>
          <w:b/>
        </w:rPr>
        <w:t>.</w:t>
      </w:r>
    </w:p>
    <w:p w14:paraId="2CB1B274">
      <w:pPr>
        <w:pStyle w:val="8"/>
        <w:rPr>
          <w:rFonts w:hint="default" w:ascii="Times New Roman" w:hAnsi="Times New Roman" w:cs="Times New Roman"/>
          <w:b/>
        </w:rPr>
      </w:pPr>
    </w:p>
    <w:p w14:paraId="6DAE2762">
      <w:pPr>
        <w:pStyle w:val="8"/>
        <w:spacing w:before="4"/>
        <w:rPr>
          <w:rFonts w:hint="default" w:ascii="Times New Roman" w:hAnsi="Times New Roman" w:cs="Times New Roman"/>
          <w:b/>
        </w:rPr>
      </w:pPr>
    </w:p>
    <w:p w14:paraId="73FB6F85">
      <w:pPr>
        <w:pStyle w:val="12"/>
        <w:numPr>
          <w:ilvl w:val="0"/>
          <w:numId w:val="1"/>
        </w:numPr>
        <w:tabs>
          <w:tab w:val="left" w:pos="1375"/>
        </w:tabs>
        <w:spacing w:before="0" w:after="0" w:line="240" w:lineRule="auto"/>
        <w:ind w:left="1375" w:right="962" w:hanging="360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22E9FD78">
      <w:pPr>
        <w:pStyle w:val="8"/>
        <w:ind w:left="1015" w:right="96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building is represented as a grid of rooms. The robot starts at position S and must reach a survivor located at G.</w:t>
      </w:r>
    </w:p>
    <w:p w14:paraId="0AFA85D0">
      <w:pPr>
        <w:pStyle w:val="8"/>
        <w:rPr>
          <w:rFonts w:hint="default" w:ascii="Times New Roman" w:hAnsi="Times New Roman" w:cs="Times New Roman"/>
        </w:rPr>
      </w:pPr>
    </w:p>
    <w:p w14:paraId="7943F601">
      <w:pPr>
        <w:pStyle w:val="8"/>
        <w:spacing w:line="275" w:lineRule="exact"/>
        <w:ind w:left="10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Constraints:</w:t>
      </w:r>
    </w:p>
    <w:p w14:paraId="79DFB370">
      <w:pPr>
        <w:pStyle w:val="12"/>
        <w:numPr>
          <w:ilvl w:val="0"/>
          <w:numId w:val="2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The robot can move up, down, left, </w:t>
      </w:r>
      <w:r>
        <w:rPr>
          <w:rFonts w:hint="default" w:ascii="Times New Roman" w:hAnsi="Times New Roman" w:cs="Times New Roman"/>
          <w:spacing w:val="-2"/>
          <w:position w:val="1"/>
          <w:sz w:val="24"/>
        </w:rPr>
        <w:t>right</w:t>
      </w:r>
    </w:p>
    <w:p w14:paraId="3A7727E4">
      <w:pPr>
        <w:pStyle w:val="12"/>
        <w:numPr>
          <w:ilvl w:val="0"/>
          <w:numId w:val="2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Some cells are blocked (obstacles) and cannot be </w:t>
      </w:r>
      <w:r>
        <w:rPr>
          <w:rFonts w:hint="default" w:ascii="Times New Roman" w:hAnsi="Times New Roman" w:cs="Times New Roman"/>
          <w:spacing w:val="-2"/>
          <w:position w:val="1"/>
          <w:sz w:val="24"/>
        </w:rPr>
        <w:t>traversed</w:t>
      </w:r>
    </w:p>
    <w:p w14:paraId="064E2F60">
      <w:pPr>
        <w:pStyle w:val="12"/>
        <w:numPr>
          <w:ilvl w:val="0"/>
          <w:numId w:val="2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The robot has limited sensing capability (can only observe adjacent </w:t>
      </w:r>
      <w:r>
        <w:rPr>
          <w:rFonts w:hint="default" w:ascii="Times New Roman" w:hAnsi="Times New Roman" w:cs="Times New Roman"/>
          <w:spacing w:val="-2"/>
          <w:position w:val="1"/>
          <w:sz w:val="24"/>
        </w:rPr>
        <w:t>cells)</w:t>
      </w:r>
    </w:p>
    <w:p w14:paraId="5A376B4C">
      <w:pPr>
        <w:pStyle w:val="12"/>
        <w:numPr>
          <w:ilvl w:val="0"/>
          <w:numId w:val="2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Each movement has a cost of 1, but entering risky zones has an additional cost of </w:t>
      </w:r>
      <w:r>
        <w:rPr>
          <w:rFonts w:hint="default" w:ascii="Times New Roman" w:hAnsi="Times New Roman" w:cs="Times New Roman"/>
          <w:spacing w:val="-10"/>
          <w:position w:val="1"/>
          <w:sz w:val="24"/>
        </w:rPr>
        <w:t>2</w:t>
      </w:r>
    </w:p>
    <w:p w14:paraId="0C452326">
      <w:pPr>
        <w:pStyle w:val="12"/>
        <w:numPr>
          <w:ilvl w:val="0"/>
          <w:numId w:val="2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The robot must minimize total cost while ensuring safe </w:t>
      </w:r>
      <w:r>
        <w:rPr>
          <w:rFonts w:hint="default" w:ascii="Times New Roman" w:hAnsi="Times New Roman" w:cs="Times New Roman"/>
          <w:spacing w:val="-2"/>
          <w:position w:val="1"/>
          <w:sz w:val="24"/>
        </w:rPr>
        <w:t>navigation</w:t>
      </w:r>
    </w:p>
    <w:p w14:paraId="5ED14BA7">
      <w:pPr>
        <w:pStyle w:val="12"/>
        <w:numPr>
          <w:ilvl w:val="0"/>
          <w:numId w:val="2"/>
        </w:numPr>
        <w:tabs>
          <w:tab w:val="left" w:pos="1734"/>
        </w:tabs>
        <w:spacing w:before="0" w:after="0" w:line="277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The robot must update its knowledge dynamically (online search </w:t>
      </w:r>
      <w:r>
        <w:rPr>
          <w:rFonts w:hint="default" w:ascii="Times New Roman" w:hAnsi="Times New Roman" w:cs="Times New Roman"/>
          <w:spacing w:val="-2"/>
          <w:position w:val="1"/>
          <w:sz w:val="24"/>
        </w:rPr>
        <w:t>scenario)</w:t>
      </w:r>
    </w:p>
    <w:p w14:paraId="2CCA576A">
      <w:pPr>
        <w:pStyle w:val="8"/>
        <w:rPr>
          <w:rFonts w:hint="default" w:ascii="Times New Roman" w:hAnsi="Times New Roman" w:cs="Times New Roman"/>
        </w:rPr>
      </w:pPr>
    </w:p>
    <w:p w14:paraId="577D9008">
      <w:pPr>
        <w:pStyle w:val="8"/>
        <w:ind w:left="10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Tasks:</w:t>
      </w:r>
    </w:p>
    <w:p w14:paraId="12900590">
      <w:pPr>
        <w:pStyle w:val="12"/>
        <w:numPr>
          <w:ilvl w:val="0"/>
          <w:numId w:val="3"/>
        </w:numPr>
        <w:tabs>
          <w:tab w:val="left" w:pos="1276"/>
        </w:tabs>
        <w:spacing w:before="0" w:after="0" w:line="240" w:lineRule="auto"/>
        <w:ind w:left="1015" w:right="962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Analyze all the given constraints and explain how they affect the robot’s decision-making </w:t>
      </w:r>
      <w:r>
        <w:rPr>
          <w:rFonts w:hint="default" w:ascii="Times New Roman" w:hAnsi="Times New Roman" w:cs="Times New Roman"/>
          <w:spacing w:val="-2"/>
          <w:sz w:val="24"/>
        </w:rPr>
        <w:t>process.</w:t>
      </w:r>
    </w:p>
    <w:p w14:paraId="3AC07BAD">
      <w:pPr>
        <w:pStyle w:val="12"/>
        <w:spacing w:after="0" w:line="240" w:lineRule="auto"/>
        <w:jc w:val="left"/>
        <w:rPr>
          <w:rFonts w:hint="default" w:ascii="Times New Roman" w:hAnsi="Times New Roman" w:cs="Times New Roman"/>
          <w:sz w:val="24"/>
        </w:rPr>
        <w:sectPr>
          <w:pgSz w:w="11900" w:h="16820"/>
          <w:pgMar w:top="1640" w:right="425" w:bottom="280" w:left="425" w:header="720" w:footer="720" w:gutter="0"/>
          <w:cols w:space="720" w:num="1"/>
        </w:sectPr>
      </w:pPr>
    </w:p>
    <w:p w14:paraId="1DAC505E">
      <w:pPr>
        <w:pStyle w:val="12"/>
        <w:numPr>
          <w:ilvl w:val="0"/>
          <w:numId w:val="3"/>
        </w:numPr>
        <w:tabs>
          <w:tab w:val="left" w:pos="1325"/>
        </w:tabs>
        <w:spacing w:before="60" w:after="0" w:line="240" w:lineRule="auto"/>
        <w:ind w:left="1015" w:right="961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Develop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solution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approach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using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appropriate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search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strategy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(e.g.,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Uniform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Cost Search / Online Search Agent). Clearly explain the steps involved.</w:t>
      </w:r>
    </w:p>
    <w:p w14:paraId="7732EA71">
      <w:pPr>
        <w:pStyle w:val="12"/>
        <w:numPr>
          <w:ilvl w:val="0"/>
          <w:numId w:val="3"/>
        </w:numPr>
        <w:tabs>
          <w:tab w:val="left" w:pos="1261"/>
        </w:tabs>
        <w:spacing w:before="0" w:after="0" w:line="275" w:lineRule="exact"/>
        <w:ind w:left="1261" w:right="0" w:hanging="246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Demonstrate how the robot applies AI concepts such </w:t>
      </w:r>
      <w:r>
        <w:rPr>
          <w:rFonts w:hint="default" w:ascii="Times New Roman" w:hAnsi="Times New Roman" w:cs="Times New Roman"/>
          <w:spacing w:val="-5"/>
          <w:sz w:val="24"/>
        </w:rPr>
        <w:t>as:</w:t>
      </w:r>
    </w:p>
    <w:p w14:paraId="55E4BA07">
      <w:pPr>
        <w:pStyle w:val="12"/>
        <w:numPr>
          <w:ilvl w:val="1"/>
          <w:numId w:val="3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Intelligent </w:t>
      </w:r>
      <w:r>
        <w:rPr>
          <w:rFonts w:hint="default" w:ascii="Times New Roman" w:hAnsi="Times New Roman" w:cs="Times New Roman"/>
          <w:spacing w:val="-2"/>
          <w:position w:val="1"/>
          <w:sz w:val="24"/>
        </w:rPr>
        <w:t>agents</w:t>
      </w:r>
    </w:p>
    <w:p w14:paraId="4AFE0924">
      <w:pPr>
        <w:pStyle w:val="12"/>
        <w:numPr>
          <w:ilvl w:val="1"/>
          <w:numId w:val="3"/>
        </w:numPr>
        <w:tabs>
          <w:tab w:val="left" w:pos="1734"/>
        </w:tabs>
        <w:spacing w:before="0" w:after="0" w:line="276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spacing w:val="-2"/>
          <w:position w:val="1"/>
          <w:sz w:val="24"/>
        </w:rPr>
        <w:t>Rationality</w:t>
      </w:r>
    </w:p>
    <w:p w14:paraId="4A5E8176">
      <w:pPr>
        <w:pStyle w:val="12"/>
        <w:numPr>
          <w:ilvl w:val="1"/>
          <w:numId w:val="3"/>
        </w:numPr>
        <w:tabs>
          <w:tab w:val="left" w:pos="1734"/>
        </w:tabs>
        <w:spacing w:before="0" w:after="0" w:line="277" w:lineRule="exact"/>
        <w:ind w:left="1734" w:right="0" w:hanging="359"/>
        <w:jc w:val="left"/>
        <w:rPr>
          <w:rFonts w:hint="default" w:ascii="Times New Roman" w:hAnsi="Times New Roman" w:cs="Times New Roman"/>
          <w:position w:val="1"/>
          <w:sz w:val="24"/>
        </w:rPr>
      </w:pPr>
      <w:r>
        <w:rPr>
          <w:rFonts w:hint="default" w:ascii="Times New Roman" w:hAnsi="Times New Roman" w:cs="Times New Roman"/>
          <w:position w:val="1"/>
          <w:sz w:val="24"/>
        </w:rPr>
        <w:t xml:space="preserve">Environment </w:t>
      </w:r>
      <w:r>
        <w:rPr>
          <w:rFonts w:hint="default" w:ascii="Times New Roman" w:hAnsi="Times New Roman" w:cs="Times New Roman"/>
          <w:spacing w:val="-4"/>
          <w:position w:val="1"/>
          <w:sz w:val="24"/>
        </w:rPr>
        <w:t>type</w:t>
      </w:r>
    </w:p>
    <w:p w14:paraId="413EF99F">
      <w:pPr>
        <w:pStyle w:val="12"/>
        <w:numPr>
          <w:ilvl w:val="0"/>
          <w:numId w:val="3"/>
        </w:numPr>
        <w:tabs>
          <w:tab w:val="left" w:pos="1293"/>
        </w:tabs>
        <w:spacing w:before="0" w:after="0" w:line="240" w:lineRule="auto"/>
        <w:ind w:left="1015" w:right="961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Justify why your chosen approach is the most suitable for solving this problem under the</w:t>
      </w:r>
      <w:r>
        <w:rPr>
          <w:rFonts w:hint="default" w:ascii="Times New Roman" w:hAnsi="Times New Roman" w:cs="Times New Roman"/>
          <w:spacing w:val="8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given constraints.</w:t>
      </w:r>
    </w:p>
    <w:p w14:paraId="4617CCB2">
      <w:pPr>
        <w:pStyle w:val="8"/>
        <w:rPr>
          <w:rFonts w:hint="default" w:ascii="Times New Roman" w:hAnsi="Times New Roman" w:cs="Times New Roman"/>
        </w:rPr>
      </w:pPr>
    </w:p>
    <w:p w14:paraId="48185AA6">
      <w:pPr>
        <w:pStyle w:val="8"/>
        <w:rPr>
          <w:rFonts w:hint="default" w:ascii="Times New Roman" w:hAnsi="Times New Roman" w:cs="Times New Roman"/>
        </w:rPr>
      </w:pPr>
    </w:p>
    <w:p w14:paraId="380003D4">
      <w:pPr>
        <w:pStyle w:val="8"/>
        <w:rPr>
          <w:rFonts w:hint="default" w:ascii="Times New Roman" w:hAnsi="Times New Roman" w:cs="Times New Roman"/>
        </w:rPr>
      </w:pPr>
    </w:p>
    <w:p w14:paraId="426CBEF0">
      <w:pPr>
        <w:pStyle w:val="8"/>
        <w:spacing w:before="220"/>
        <w:rPr>
          <w:rFonts w:hint="default" w:ascii="Times New Roman" w:hAnsi="Times New Roman" w:cs="Times New Roman"/>
        </w:rPr>
      </w:pPr>
    </w:p>
    <w:p w14:paraId="6622237A">
      <w:pPr>
        <w:pStyle w:val="4"/>
        <w:spacing w:before="0"/>
        <w:ind w:left="146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 xml:space="preserve">RUBRICS FOR </w:t>
      </w:r>
      <w:r>
        <w:rPr>
          <w:rFonts w:hint="default" w:ascii="Times New Roman" w:hAnsi="Times New Roman" w:cs="Times New Roman"/>
          <w:spacing w:val="-2"/>
          <w:u w:val="single"/>
        </w:rPr>
        <w:t>CALCULATION:</w:t>
      </w:r>
    </w:p>
    <w:p w14:paraId="1231DF55">
      <w:pPr>
        <w:pStyle w:val="8"/>
        <w:rPr>
          <w:rFonts w:hint="default" w:ascii="Times New Roman" w:hAnsi="Times New Roman" w:cs="Times New Roman"/>
          <w:b/>
          <w:sz w:val="20"/>
        </w:rPr>
      </w:pPr>
    </w:p>
    <w:p w14:paraId="16CD33C1">
      <w:pPr>
        <w:pStyle w:val="8"/>
        <w:spacing w:before="16"/>
        <w:rPr>
          <w:rFonts w:hint="default" w:ascii="Times New Roman" w:hAnsi="Times New Roman" w:cs="Times New Roman"/>
          <w:b/>
          <w:sz w:val="20"/>
        </w:rPr>
      </w:pPr>
    </w:p>
    <w:tbl>
      <w:tblPr>
        <w:tblStyle w:val="7"/>
        <w:tblW w:w="0" w:type="auto"/>
        <w:tblInd w:w="1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1803"/>
        <w:gridCol w:w="1862"/>
        <w:gridCol w:w="1864"/>
        <w:gridCol w:w="1868"/>
        <w:gridCol w:w="1516"/>
      </w:tblGrid>
      <w:tr w14:paraId="3D35C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951" w:type="dxa"/>
            <w:shd w:val="clear" w:color="auto" w:fill="1F4E78"/>
          </w:tcPr>
          <w:p w14:paraId="68999F11">
            <w:pPr>
              <w:pStyle w:val="13"/>
              <w:spacing w:before="175"/>
              <w:ind w:right="388"/>
              <w:jc w:val="right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803" w:type="dxa"/>
            <w:shd w:val="clear" w:color="auto" w:fill="1F4E78"/>
          </w:tcPr>
          <w:p w14:paraId="430F5F7C">
            <w:pPr>
              <w:pStyle w:val="13"/>
              <w:spacing w:before="175"/>
              <w:ind w:left="620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Weightage</w:t>
            </w:r>
          </w:p>
        </w:tc>
        <w:tc>
          <w:tcPr>
            <w:tcW w:w="1862" w:type="dxa"/>
            <w:shd w:val="clear" w:color="auto" w:fill="1F4E78"/>
          </w:tcPr>
          <w:p w14:paraId="56D03C1A">
            <w:pPr>
              <w:pStyle w:val="13"/>
              <w:spacing w:before="60"/>
              <w:ind w:left="583" w:right="93" w:firstLine="233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 xml:space="preserve">Level 4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(Exemplary)</w:t>
            </w:r>
          </w:p>
        </w:tc>
        <w:tc>
          <w:tcPr>
            <w:tcW w:w="1864" w:type="dxa"/>
            <w:shd w:val="clear" w:color="auto" w:fill="1F4E78"/>
          </w:tcPr>
          <w:p w14:paraId="2559CB12">
            <w:pPr>
              <w:pStyle w:val="13"/>
              <w:spacing w:before="60"/>
              <w:ind w:left="629" w:right="117" w:firstLine="188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 xml:space="preserve">Level 3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(Proficient)</w:t>
            </w:r>
          </w:p>
        </w:tc>
        <w:tc>
          <w:tcPr>
            <w:tcW w:w="1868" w:type="dxa"/>
            <w:shd w:val="clear" w:color="auto" w:fill="1F4E78"/>
          </w:tcPr>
          <w:p w14:paraId="1B6C81E4">
            <w:pPr>
              <w:pStyle w:val="13"/>
              <w:spacing w:before="60"/>
              <w:ind w:left="553" w:firstLine="266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 xml:space="preserve">Level 2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(Developing)</w:t>
            </w:r>
          </w:p>
        </w:tc>
        <w:tc>
          <w:tcPr>
            <w:tcW w:w="1516" w:type="dxa"/>
            <w:shd w:val="clear" w:color="auto" w:fill="1F4E78"/>
          </w:tcPr>
          <w:p w14:paraId="3CC463FD">
            <w:pPr>
              <w:pStyle w:val="13"/>
              <w:spacing w:before="60"/>
              <w:ind w:left="305" w:firstLine="216"/>
              <w:rPr>
                <w:rFonts w:hint="default" w:ascii="Times New Roman" w:hAnsi="Times New Roman" w:cs="Times New Roman"/>
                <w:b/>
                <w:sz w:val="20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</w:rPr>
              <w:t xml:space="preserve">Level 1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0"/>
              </w:rPr>
              <w:t>(Beginning)</w:t>
            </w:r>
          </w:p>
        </w:tc>
      </w:tr>
      <w:tr w14:paraId="226D8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1951" w:type="dxa"/>
            <w:shd w:val="clear" w:color="auto" w:fill="D5E3F0"/>
          </w:tcPr>
          <w:p w14:paraId="05D59348">
            <w:pPr>
              <w:pStyle w:val="13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453589E9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5E9261D7">
            <w:pPr>
              <w:pStyle w:val="13"/>
              <w:ind w:left="54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Problem Understanding</w:t>
            </w:r>
          </w:p>
        </w:tc>
        <w:tc>
          <w:tcPr>
            <w:tcW w:w="1803" w:type="dxa"/>
          </w:tcPr>
          <w:p w14:paraId="4680FAC5">
            <w:pPr>
              <w:pStyle w:val="13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15F992E3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01937E18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09E71DFA">
            <w:pPr>
              <w:pStyle w:val="13"/>
              <w:spacing w:before="60"/>
              <w:ind w:left="218" w:right="93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Clearly defines the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problem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and identifies all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relevant constraints accurately</w:t>
            </w:r>
          </w:p>
        </w:tc>
        <w:tc>
          <w:tcPr>
            <w:tcW w:w="1864" w:type="dxa"/>
          </w:tcPr>
          <w:p w14:paraId="6FD549E6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66FE0B3B">
            <w:pPr>
              <w:pStyle w:val="13"/>
              <w:ind w:left="218" w:right="251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Identifies most constraints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with minor gaps</w:t>
            </w:r>
          </w:p>
        </w:tc>
        <w:tc>
          <w:tcPr>
            <w:tcW w:w="1868" w:type="dxa"/>
          </w:tcPr>
          <w:p w14:paraId="0E695BE4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2C1123E6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Partial understanding;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misses key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constraints</w:t>
            </w:r>
          </w:p>
        </w:tc>
        <w:tc>
          <w:tcPr>
            <w:tcW w:w="1516" w:type="dxa"/>
          </w:tcPr>
          <w:p w14:paraId="58984BAC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6F59B27">
            <w:pPr>
              <w:pStyle w:val="13"/>
              <w:ind w:left="163" w:right="126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 xml:space="preserve">Fails to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identify constraints correctly</w:t>
            </w:r>
          </w:p>
        </w:tc>
      </w:tr>
      <w:tr w14:paraId="3489BC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951" w:type="dxa"/>
            <w:shd w:val="clear" w:color="auto" w:fill="D5E3F0"/>
          </w:tcPr>
          <w:p w14:paraId="600BE11D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5A390233">
            <w:pPr>
              <w:pStyle w:val="13"/>
              <w:ind w:left="549" w:right="47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Constraint Analysis</w:t>
            </w:r>
          </w:p>
        </w:tc>
        <w:tc>
          <w:tcPr>
            <w:tcW w:w="1803" w:type="dxa"/>
          </w:tcPr>
          <w:p w14:paraId="6A61C908">
            <w:pPr>
              <w:pStyle w:val="13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231B27B4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A3F4A18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4537BE2B">
            <w:pPr>
              <w:pStyle w:val="13"/>
              <w:spacing w:before="60"/>
              <w:ind w:left="218" w:right="272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Analyzes constraints </w:t>
            </w:r>
            <w:r>
              <w:rPr>
                <w:rFonts w:hint="default" w:ascii="Times New Roman" w:hAnsi="Times New Roman" w:cs="Times New Roman"/>
                <w:sz w:val="20"/>
              </w:rPr>
              <w:t>effectively and prioritizes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them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logically</w:t>
            </w:r>
          </w:p>
        </w:tc>
        <w:tc>
          <w:tcPr>
            <w:tcW w:w="1864" w:type="dxa"/>
          </w:tcPr>
          <w:p w14:paraId="43E7CB55">
            <w:pPr>
              <w:pStyle w:val="13"/>
              <w:spacing w:before="60"/>
              <w:ind w:left="218" w:right="496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Provides reasonable </w:t>
            </w:r>
            <w:r>
              <w:rPr>
                <w:rFonts w:hint="default" w:ascii="Times New Roman" w:hAnsi="Times New Roman" w:cs="Times New Roman"/>
                <w:sz w:val="20"/>
              </w:rPr>
              <w:t>analysis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with </w:t>
            </w:r>
            <w:r>
              <w:rPr>
                <w:rFonts w:hint="default" w:ascii="Times New Roman" w:hAnsi="Times New Roman" w:cs="Times New Roman"/>
                <w:spacing w:val="-4"/>
                <w:sz w:val="20"/>
              </w:rPr>
              <w:t xml:space="preserve">some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prioritization</w:t>
            </w:r>
          </w:p>
        </w:tc>
        <w:tc>
          <w:tcPr>
            <w:tcW w:w="1868" w:type="dxa"/>
          </w:tcPr>
          <w:p w14:paraId="3752DB1E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4F0E5E7C">
            <w:pPr>
              <w:pStyle w:val="13"/>
              <w:ind w:left="217" w:right="156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Limited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analysis; </w:t>
            </w:r>
            <w:r>
              <w:rPr>
                <w:rFonts w:hint="default" w:ascii="Times New Roman" w:hAnsi="Times New Roman" w:cs="Times New Roman"/>
                <w:spacing w:val="-4"/>
                <w:sz w:val="20"/>
              </w:rPr>
              <w:t xml:space="preserve">weak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prioritization</w:t>
            </w:r>
          </w:p>
        </w:tc>
        <w:tc>
          <w:tcPr>
            <w:tcW w:w="1516" w:type="dxa"/>
          </w:tcPr>
          <w:p w14:paraId="154AE567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451AD8BD">
            <w:pPr>
              <w:pStyle w:val="13"/>
              <w:ind w:left="37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No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meaningful analysis or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prioritization</w:t>
            </w:r>
          </w:p>
        </w:tc>
      </w:tr>
      <w:tr w14:paraId="0C4EA5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951" w:type="dxa"/>
            <w:shd w:val="clear" w:color="auto" w:fill="D5E3F0"/>
          </w:tcPr>
          <w:p w14:paraId="081AD923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38C7AE66">
            <w:pPr>
              <w:pStyle w:val="13"/>
              <w:ind w:left="54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Solution Development</w:t>
            </w:r>
          </w:p>
        </w:tc>
        <w:tc>
          <w:tcPr>
            <w:tcW w:w="1803" w:type="dxa"/>
          </w:tcPr>
          <w:p w14:paraId="289F365D">
            <w:pPr>
              <w:pStyle w:val="13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1DA8B501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D29A7F5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6DFC04B7">
            <w:pPr>
              <w:pStyle w:val="13"/>
              <w:spacing w:before="60"/>
              <w:ind w:left="218" w:right="93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Develops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optimal and feasible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solutions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satisfying all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constraints</w:t>
            </w:r>
          </w:p>
        </w:tc>
        <w:tc>
          <w:tcPr>
            <w:tcW w:w="1864" w:type="dxa"/>
          </w:tcPr>
          <w:p w14:paraId="18E18B54">
            <w:pPr>
              <w:pStyle w:val="13"/>
              <w:spacing w:before="175"/>
              <w:ind w:left="218" w:right="185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Develops workable </w:t>
            </w:r>
            <w:r>
              <w:rPr>
                <w:rFonts w:hint="default" w:ascii="Times New Roman" w:hAnsi="Times New Roman" w:cs="Times New Roman"/>
                <w:sz w:val="20"/>
              </w:rPr>
              <w:t>solutions with minor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limitations</w:t>
            </w:r>
          </w:p>
        </w:tc>
        <w:tc>
          <w:tcPr>
            <w:tcW w:w="1868" w:type="dxa"/>
          </w:tcPr>
          <w:p w14:paraId="75035201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209C4E58">
            <w:pPr>
              <w:pStyle w:val="13"/>
              <w:ind w:left="217" w:right="323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Solutions </w:t>
            </w:r>
            <w:r>
              <w:rPr>
                <w:rFonts w:hint="default" w:ascii="Times New Roman" w:hAnsi="Times New Roman" w:cs="Times New Roman"/>
                <w:sz w:val="20"/>
              </w:rPr>
              <w:t>partially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satisfy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constraints</w:t>
            </w:r>
          </w:p>
        </w:tc>
        <w:tc>
          <w:tcPr>
            <w:tcW w:w="1516" w:type="dxa"/>
          </w:tcPr>
          <w:p w14:paraId="5B53CB32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C206265">
            <w:pPr>
              <w:pStyle w:val="13"/>
              <w:ind w:left="163" w:right="126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Solutions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do not meet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constraints</w:t>
            </w:r>
          </w:p>
        </w:tc>
      </w:tr>
      <w:tr w14:paraId="22406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951" w:type="dxa"/>
            <w:shd w:val="clear" w:color="auto" w:fill="D5E3F0"/>
          </w:tcPr>
          <w:p w14:paraId="74C336A1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5CB3F996">
            <w:pPr>
              <w:pStyle w:val="13"/>
              <w:ind w:left="549" w:right="185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Application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of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Concepts</w:t>
            </w:r>
          </w:p>
        </w:tc>
        <w:tc>
          <w:tcPr>
            <w:tcW w:w="1803" w:type="dxa"/>
          </w:tcPr>
          <w:p w14:paraId="4E30DDCD">
            <w:pPr>
              <w:pStyle w:val="13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4E633C2C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029550EA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15%</w:t>
            </w:r>
          </w:p>
        </w:tc>
        <w:tc>
          <w:tcPr>
            <w:tcW w:w="1862" w:type="dxa"/>
          </w:tcPr>
          <w:p w14:paraId="0ACDBA74">
            <w:pPr>
              <w:pStyle w:val="13"/>
              <w:spacing w:before="60"/>
              <w:ind w:left="218" w:right="104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Effectively</w:t>
            </w:r>
            <w:r>
              <w:rPr>
                <w:rFonts w:hint="default" w:ascii="Times New Roman" w:hAnsi="Times New Roman" w:cs="Times New Roman"/>
                <w:spacing w:val="40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applies appropriate concepts, </w:t>
            </w:r>
            <w:r>
              <w:rPr>
                <w:rFonts w:hint="default" w:ascii="Times New Roman" w:hAnsi="Times New Roman" w:cs="Times New Roman"/>
                <w:sz w:val="20"/>
              </w:rPr>
              <w:t>methods,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or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tools</w:t>
            </w:r>
          </w:p>
        </w:tc>
        <w:tc>
          <w:tcPr>
            <w:tcW w:w="1864" w:type="dxa"/>
          </w:tcPr>
          <w:p w14:paraId="53A2D21A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7E2EBEEA">
            <w:pPr>
              <w:pStyle w:val="13"/>
              <w:ind w:left="218" w:right="1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Applies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concepts with minor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errors</w:t>
            </w:r>
          </w:p>
        </w:tc>
        <w:tc>
          <w:tcPr>
            <w:tcW w:w="1868" w:type="dxa"/>
          </w:tcPr>
          <w:p w14:paraId="5F0DB667">
            <w:pPr>
              <w:pStyle w:val="13"/>
              <w:spacing w:before="175"/>
              <w:ind w:left="217" w:right="323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Limited application; requires guidance</w:t>
            </w:r>
          </w:p>
        </w:tc>
        <w:tc>
          <w:tcPr>
            <w:tcW w:w="1516" w:type="dxa"/>
          </w:tcPr>
          <w:p w14:paraId="137E4891">
            <w:pPr>
              <w:pStyle w:val="13"/>
              <w:spacing w:before="175"/>
              <w:ind w:left="256" w:right="126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Unable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to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apply relevant concepts</w:t>
            </w:r>
          </w:p>
        </w:tc>
      </w:tr>
      <w:tr w14:paraId="5B22EA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1951" w:type="dxa"/>
            <w:shd w:val="clear" w:color="auto" w:fill="D5E3F0"/>
          </w:tcPr>
          <w:p w14:paraId="2D5879DA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12BE4404">
            <w:pPr>
              <w:pStyle w:val="13"/>
              <w:ind w:right="344"/>
              <w:jc w:val="right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Justification</w:t>
            </w:r>
          </w:p>
        </w:tc>
        <w:tc>
          <w:tcPr>
            <w:tcW w:w="1803" w:type="dxa"/>
          </w:tcPr>
          <w:p w14:paraId="0831350A">
            <w:pPr>
              <w:pStyle w:val="13"/>
              <w:spacing w:before="175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29949F5A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5"/>
                <w:sz w:val="20"/>
              </w:rPr>
              <w:t>10%</w:t>
            </w:r>
          </w:p>
        </w:tc>
        <w:tc>
          <w:tcPr>
            <w:tcW w:w="1862" w:type="dxa"/>
          </w:tcPr>
          <w:p w14:paraId="3442923C">
            <w:pPr>
              <w:pStyle w:val="13"/>
              <w:spacing w:before="60"/>
              <w:ind w:left="218" w:right="238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Provides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strong justification for decisions with</w:t>
            </w:r>
          </w:p>
          <w:p w14:paraId="4AB1AECD">
            <w:pPr>
              <w:pStyle w:val="13"/>
              <w:ind w:left="218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 xml:space="preserve">logical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reasoning</w:t>
            </w:r>
          </w:p>
        </w:tc>
        <w:tc>
          <w:tcPr>
            <w:tcW w:w="1864" w:type="dxa"/>
          </w:tcPr>
          <w:p w14:paraId="1FF5C27F">
            <w:pPr>
              <w:pStyle w:val="13"/>
              <w:spacing w:before="175"/>
              <w:ind w:left="218" w:right="229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2"/>
                <w:sz w:val="20"/>
              </w:rPr>
              <w:t xml:space="preserve">Provides </w:t>
            </w:r>
            <w:r>
              <w:rPr>
                <w:rFonts w:hint="default" w:ascii="Times New Roman" w:hAnsi="Times New Roman" w:cs="Times New Roman"/>
                <w:sz w:val="20"/>
              </w:rPr>
              <w:t>justification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with some clarity</w:t>
            </w:r>
          </w:p>
        </w:tc>
        <w:tc>
          <w:tcPr>
            <w:tcW w:w="1868" w:type="dxa"/>
          </w:tcPr>
          <w:p w14:paraId="7420F3DC">
            <w:pPr>
              <w:pStyle w:val="13"/>
              <w:spacing w:before="60"/>
              <w:rPr>
                <w:rFonts w:hint="default" w:ascii="Times New Roman" w:hAnsi="Times New Roman" w:cs="Times New Roman"/>
                <w:b/>
                <w:sz w:val="20"/>
              </w:rPr>
            </w:pPr>
          </w:p>
          <w:p w14:paraId="62EE6EAC">
            <w:pPr>
              <w:pStyle w:val="13"/>
              <w:ind w:left="217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z w:val="20"/>
              </w:rPr>
              <w:t>Weak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>or</w:t>
            </w:r>
            <w:r>
              <w:rPr>
                <w:rFonts w:hint="default" w:ascii="Times New Roman" w:hAnsi="Times New Roman" w:cs="Times New Roman"/>
                <w:spacing w:val="-14"/>
                <w:sz w:val="2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</w:rPr>
              <w:t xml:space="preserve">unclear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justification</w:t>
            </w:r>
          </w:p>
        </w:tc>
        <w:tc>
          <w:tcPr>
            <w:tcW w:w="1516" w:type="dxa"/>
          </w:tcPr>
          <w:p w14:paraId="06FA4986">
            <w:pPr>
              <w:pStyle w:val="13"/>
              <w:spacing w:before="175"/>
              <w:ind w:left="256" w:right="126"/>
              <w:jc w:val="center"/>
              <w:rPr>
                <w:rFonts w:hint="default" w:ascii="Times New Roman" w:hAnsi="Times New Roman" w:cs="Times New Roman"/>
                <w:sz w:val="20"/>
              </w:rPr>
            </w:pPr>
            <w:r>
              <w:rPr>
                <w:rFonts w:hint="default" w:ascii="Times New Roman" w:hAnsi="Times New Roman" w:cs="Times New Roman"/>
                <w:spacing w:val="-6"/>
                <w:sz w:val="20"/>
              </w:rPr>
              <w:t xml:space="preserve">No </w:t>
            </w:r>
            <w:r>
              <w:rPr>
                <w:rFonts w:hint="default" w:ascii="Times New Roman" w:hAnsi="Times New Roman" w:cs="Times New Roman"/>
                <w:spacing w:val="-2"/>
                <w:sz w:val="20"/>
              </w:rPr>
              <w:t>justification provided</w:t>
            </w:r>
          </w:p>
        </w:tc>
      </w:tr>
    </w:tbl>
    <w:p w14:paraId="0A26240D">
      <w:pPr>
        <w:rPr>
          <w:rFonts w:hint="default" w:ascii="Times New Roman" w:hAnsi="Times New Roman" w:cs="Times New Roman"/>
        </w:rPr>
      </w:pPr>
    </w:p>
    <w:p w14:paraId="3760D3B9">
      <w:pPr>
        <w:rPr>
          <w:rFonts w:hint="default" w:ascii="Times New Roman" w:hAnsi="Times New Roman" w:cs="Times New Roman"/>
        </w:rPr>
      </w:pPr>
    </w:p>
    <w:p w14:paraId="4D6271E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ANSWERS</w:t>
      </w:r>
    </w:p>
    <w:p w14:paraId="3A2B665B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2B7791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lang w:val="en-IN"/>
        </w:rPr>
        <w:t>1.</w:t>
      </w:r>
      <w:r>
        <w:rPr>
          <w:rStyle w:val="10"/>
          <w:rFonts w:hint="default" w:ascii="Times New Roman" w:hAnsi="Times New Roman" w:cs="Times New Roman"/>
        </w:rPr>
        <w:t xml:space="preserve">Solution </w:t>
      </w:r>
    </w:p>
    <w:p w14:paraId="12698E2B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Doctors:</w:t>
      </w:r>
      <w:r>
        <w:rPr>
          <w:rFonts w:hint="default" w:ascii="Times New Roman" w:hAnsi="Times New Roman" w:cs="Times New Roman"/>
        </w:rPr>
        <w:t xml:space="preserve"> D1, D2, D3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Shifts:</w:t>
      </w:r>
      <w:r>
        <w:rPr>
          <w:rFonts w:hint="default" w:ascii="Times New Roman" w:hAnsi="Times New Roman" w:cs="Times New Roman"/>
        </w:rPr>
        <w:t xml:space="preserve"> Morning (M), Afternoon (A), Night (N)</w:t>
      </w:r>
    </w:p>
    <w:p w14:paraId="027C08CF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Constraints:</w:t>
      </w:r>
    </w:p>
    <w:p w14:paraId="5B3328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D1 ≠ Night </w:t>
      </w:r>
    </w:p>
    <w:p w14:paraId="10B09C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D2 must be before D3 (M &lt; A &lt; N) </w:t>
      </w:r>
    </w:p>
    <w:p w14:paraId="0EC81E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Only one doctor per shift </w:t>
      </w:r>
    </w:p>
    <w:p w14:paraId="1F009D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D3 ≠ Morning </w:t>
      </w:r>
    </w:p>
    <w:p w14:paraId="377006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Each doctor gets exactly one shift </w:t>
      </w:r>
    </w:p>
    <w:p w14:paraId="77A504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6FED114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1: Assign D1</w:t>
      </w:r>
    </w:p>
    <w:p w14:paraId="6242A6B4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Possible: M, A (not N)</w:t>
      </w:r>
    </w:p>
    <w:p w14:paraId="5B502123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Try </w:t>
      </w:r>
      <w:r>
        <w:rPr>
          <w:rStyle w:val="10"/>
          <w:rFonts w:hint="default" w:ascii="Times New Roman" w:hAnsi="Times New Roman" w:cs="Times New Roman"/>
        </w:rPr>
        <w:t>D1 = Morning</w:t>
      </w:r>
    </w:p>
    <w:p w14:paraId="4E6AE9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A8B7F86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2: Assign D2</w:t>
      </w:r>
    </w:p>
    <w:p w14:paraId="0ACA2836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Remaining: A, N</w:t>
      </w:r>
    </w:p>
    <w:p w14:paraId="062DAC77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Try </w:t>
      </w:r>
      <w:r>
        <w:rPr>
          <w:rStyle w:val="10"/>
          <w:rFonts w:hint="default" w:ascii="Times New Roman" w:hAnsi="Times New Roman" w:cs="Times New Roman"/>
        </w:rPr>
        <w:t>D2 = Afternoon</w:t>
      </w:r>
    </w:p>
    <w:p w14:paraId="5820C8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D299120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3: Assign D3</w:t>
      </w:r>
    </w:p>
    <w:p w14:paraId="660FB4C9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Remaining: N</w:t>
      </w:r>
    </w:p>
    <w:p w14:paraId="0EBB4933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Try </w:t>
      </w:r>
      <w:r>
        <w:rPr>
          <w:rStyle w:val="10"/>
          <w:rFonts w:hint="default" w:ascii="Times New Roman" w:hAnsi="Times New Roman" w:cs="Times New Roman"/>
        </w:rPr>
        <w:t>D3 = Night</w:t>
      </w:r>
    </w:p>
    <w:p w14:paraId="5FA556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0F07866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Constraint Check</w:t>
      </w:r>
    </w:p>
    <w:p w14:paraId="12F926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D1 ≠ Night →  (Morning) </w:t>
      </w:r>
    </w:p>
    <w:p w14:paraId="355D50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D3 ≠ Morning → (Night) </w:t>
      </w:r>
    </w:p>
    <w:p w14:paraId="7DCF57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D2 before D3 → Afternoon &lt; Night </w:t>
      </w:r>
    </w:p>
    <w:p w14:paraId="543CED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doctor per shift</w:t>
      </w:r>
    </w:p>
    <w:p w14:paraId="02B107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assigned</w:t>
      </w:r>
    </w:p>
    <w:p w14:paraId="0FEAB3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9DB81A6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Final Valid Schedule</w:t>
      </w:r>
    </w:p>
    <w:p w14:paraId="73581B2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D1 → Morning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D2 → Afternoon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D3 → Night</w:t>
      </w:r>
    </w:p>
    <w:p w14:paraId="35B0CAFC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Solution </w:t>
      </w:r>
    </w:p>
    <w:p w14:paraId="025E29C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Grid Path Finding using A* (Manhattan Distance Heuristic)</w:t>
      </w:r>
    </w:p>
    <w:p w14:paraId="10E58CE0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Given:</w:t>
      </w:r>
    </w:p>
    <w:p w14:paraId="01D3F5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Grid size: 5 × 5</w:t>
      </w:r>
    </w:p>
    <w:p w14:paraId="016796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Start: S = (0,0)</w:t>
      </w:r>
    </w:p>
    <w:p w14:paraId="428F9C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Goal: G = (4,4)</w:t>
      </w:r>
    </w:p>
    <w:p w14:paraId="162CA1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Obstacles: (1,1), (1,2), (2,2), (3,1)</w:t>
      </w:r>
    </w:p>
    <w:p w14:paraId="7BAEB2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Moves: Up, Down, Left, Right</w:t>
      </w:r>
    </w:p>
    <w:p w14:paraId="510753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Cost per move = 1</w:t>
      </w:r>
    </w:p>
    <w:p w14:paraId="612E18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1C15E15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Heuristic Function (Manhattan Distance)</w:t>
      </w:r>
    </w:p>
    <w:p w14:paraId="46A448B1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h(n) = |x₁ − x₂| + |y₁ − y₂|</w:t>
      </w:r>
    </w:p>
    <w:p w14:paraId="059CE7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05508EE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A* Evaluation Function</w:t>
      </w:r>
    </w:p>
    <w:p w14:paraId="2B97385C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f(n) = g(n) + h(n)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g(n) = cost from start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h(n) = estimated cost to goal</w:t>
      </w:r>
    </w:p>
    <w:p w14:paraId="69E60E2A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Step-by-Step Path Selection (A*)</w:t>
      </w:r>
    </w:p>
    <w:p w14:paraId="10BA393A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 at </w:t>
      </w:r>
      <w:r>
        <w:rPr>
          <w:rStyle w:val="10"/>
          <w:rFonts w:hint="default" w:ascii="Times New Roman" w:hAnsi="Times New Roman" w:cs="Times New Roman"/>
        </w:rPr>
        <w:t>(0,0)</w:t>
      </w:r>
    </w:p>
    <w:p w14:paraId="4B52CC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(0,0) → f = 0 + 8 = 8</w:t>
      </w:r>
    </w:p>
    <w:p w14:paraId="40DCD8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(0,1) → f = 1 + 7 = 8</w:t>
      </w:r>
    </w:p>
    <w:p w14:paraId="20A6A1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(0,2) → f = 2 + 6 = 8</w:t>
      </w:r>
    </w:p>
    <w:p w14:paraId="57424A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(0,3) → f = 3 + 5 = 8</w:t>
      </w:r>
    </w:p>
    <w:p w14:paraId="4B1A76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(0,4) → f = 4 + 4 = 8</w:t>
      </w:r>
    </w:p>
    <w:p w14:paraId="3E1E282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(1,4) → f = 5 + 3 = 8</w:t>
      </w:r>
    </w:p>
    <w:p w14:paraId="5E49FE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(2,4) → f = 6 + 2 = 8</w:t>
      </w:r>
    </w:p>
    <w:p w14:paraId="6D5878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(3,4) → f = 7 + 1 = 8</w:t>
      </w:r>
    </w:p>
    <w:p w14:paraId="7A7B11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to (4,4) → f = 8 + 0 = 8</w:t>
      </w:r>
    </w:p>
    <w:p w14:paraId="64281FD5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Final Path</w:t>
      </w:r>
    </w:p>
    <w:p w14:paraId="0A08C53E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(0,0) → (0,1) → (0,2) → (0,3) → (0,4) → (1,4) → (2,4) → (3,4) → (4,4)</w:t>
      </w:r>
    </w:p>
    <w:p w14:paraId="0742F409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Total Cost</w:t>
      </w:r>
    </w:p>
    <w:p w14:paraId="4C8A576C">
      <w:pPr>
        <w:pStyle w:val="9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 8 moves</w:t>
      </w:r>
    </w:p>
    <w:p w14:paraId="78F153FF">
      <w:pPr>
        <w:numPr>
          <w:ilvl w:val="0"/>
          <w:numId w:val="6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Solution </w:t>
      </w:r>
    </w:p>
    <w:p w14:paraId="37F4EF8D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a) Analysis of Constraints</w:t>
      </w:r>
    </w:p>
    <w:p w14:paraId="24E07B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Movement (Up, Down, Left, Right)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The robot explores the grid step-by-step. No diagonal shortcuts, so path length may increase. </w:t>
      </w:r>
    </w:p>
    <w:p w14:paraId="73F102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Obstacles (Blocked Cells)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The robot must avoid these cells. It may need to backtrack and find alternative paths. </w:t>
      </w:r>
    </w:p>
    <w:p w14:paraId="0B3F3C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Limited Sensing (Adjacent Cells Only)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The robot does not know the full map initially. It must explore and update knowledge while moving (partial observability). </w:t>
      </w:r>
    </w:p>
    <w:p w14:paraId="29CE5D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Movement Cost =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Every step adds cost, so shorter paths are preferred. </w:t>
      </w:r>
    </w:p>
    <w:p w14:paraId="1EC4EA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Risky Zones (Extra Cost = +2)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Entering risky cells increases total cost (total = 3). The robot should avoid them unless necessary. </w:t>
      </w:r>
    </w:p>
    <w:p w14:paraId="68EFC7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Minimize Total Cost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The robot must choose the safest and cheapest path, not just the shortest. </w:t>
      </w:r>
    </w:p>
    <w:p w14:paraId="3FFC83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Dynamic Knowledge (Online Search)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The robot updates its map while moving and makes decisions in real-time. </w:t>
      </w:r>
    </w:p>
    <w:p w14:paraId="3384770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5F590C8C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b) Solution Approach (Online Uniform Cost Search)</w:t>
      </w:r>
    </w:p>
    <w:p w14:paraId="29925B9B">
      <w:pPr>
        <w:pStyle w:val="9"/>
        <w:keepNext w:val="0"/>
        <w:keepLines w:val="0"/>
        <w:widowControl/>
        <w:suppressLineNumbers w:val="0"/>
        <w:ind w:firstLine="482" w:firstLineChars="20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Chosen Method:</w:t>
      </w:r>
      <w:r>
        <w:rPr>
          <w:rFonts w:hint="default" w:ascii="Times New Roman" w:hAnsi="Times New Roman" w:cs="Times New Roman"/>
        </w:rPr>
        <w:t xml:space="preserve"> Online Search Agent using Uniform Cost Search (UCS)</w:t>
      </w:r>
    </w:p>
    <w:p w14:paraId="00E6815F">
      <w:pPr>
        <w:pStyle w:val="4"/>
        <w:keepNext w:val="0"/>
        <w:keepLines w:val="0"/>
        <w:widowControl/>
        <w:suppressLineNumbers w:val="0"/>
        <w:ind w:firstLine="480" w:firstLineChars="20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Steps:</w:t>
      </w:r>
    </w:p>
    <w:p w14:paraId="4A47F7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Initialize</w:t>
      </w:r>
      <w:r>
        <w:rPr>
          <w:rFonts w:hint="default" w:ascii="Times New Roman" w:hAnsi="Times New Roman" w:cs="Times New Roman"/>
        </w:rPr>
        <w:t xml:space="preserve"> </w:t>
      </w:r>
    </w:p>
    <w:p w14:paraId="0F44D7E8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 at position S </w:t>
      </w:r>
    </w:p>
    <w:p w14:paraId="01607BD6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Known map = empty </w:t>
      </w:r>
    </w:p>
    <w:p w14:paraId="656AAE03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Cost g(n) = 0 </w:t>
      </w:r>
    </w:p>
    <w:p w14:paraId="092523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Sense Environment</w:t>
      </w:r>
      <w:r>
        <w:rPr>
          <w:rFonts w:hint="default" w:ascii="Times New Roman" w:hAnsi="Times New Roman" w:cs="Times New Roman"/>
        </w:rPr>
        <w:t xml:space="preserve"> </w:t>
      </w:r>
    </w:p>
    <w:p w14:paraId="1CB407A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Observe adjacent cells (up, down, left, right) </w:t>
      </w:r>
    </w:p>
    <w:p w14:paraId="2F4C6F9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Mark cells as free, blocked, or risky </w:t>
      </w:r>
    </w:p>
    <w:p w14:paraId="4F82A6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Expand Possible Moves</w:t>
      </w:r>
      <w:r>
        <w:rPr>
          <w:rFonts w:hint="default" w:ascii="Times New Roman" w:hAnsi="Times New Roman" w:cs="Times New Roman"/>
        </w:rPr>
        <w:t xml:space="preserve"> </w:t>
      </w:r>
    </w:p>
    <w:p w14:paraId="43F25F3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Generate valid neighboring cells </w:t>
      </w:r>
    </w:p>
    <w:p w14:paraId="445551C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Ignore blocked cells </w:t>
      </w:r>
    </w:p>
    <w:p w14:paraId="53BD6F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Assign Cost</w:t>
      </w:r>
      <w:r>
        <w:rPr>
          <w:rFonts w:hint="default" w:ascii="Times New Roman" w:hAnsi="Times New Roman" w:cs="Times New Roman"/>
        </w:rPr>
        <w:t xml:space="preserve"> </w:t>
      </w:r>
    </w:p>
    <w:p w14:paraId="3CA462A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Normal cell = +1 </w:t>
      </w:r>
    </w:p>
    <w:p w14:paraId="6604BC6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Risky cell = +3 </w:t>
      </w:r>
    </w:p>
    <w:p w14:paraId="55510F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Select Next Move</w:t>
      </w:r>
      <w:r>
        <w:rPr>
          <w:rFonts w:hint="default" w:ascii="Times New Roman" w:hAnsi="Times New Roman" w:cs="Times New Roman"/>
        </w:rPr>
        <w:t xml:space="preserve"> </w:t>
      </w:r>
    </w:p>
    <w:p w14:paraId="62C8159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Choose the path with </w:t>
      </w:r>
      <w:r>
        <w:rPr>
          <w:rStyle w:val="10"/>
          <w:rFonts w:hint="default" w:ascii="Times New Roman" w:hAnsi="Times New Roman" w:cs="Times New Roman"/>
        </w:rPr>
        <w:t>minimum cumulative cost (UCS principle)</w:t>
      </w:r>
      <w:r>
        <w:rPr>
          <w:rFonts w:hint="default" w:ascii="Times New Roman" w:hAnsi="Times New Roman" w:cs="Times New Roman"/>
        </w:rPr>
        <w:t xml:space="preserve"> </w:t>
      </w:r>
    </w:p>
    <w:p w14:paraId="11E907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Move and Update</w:t>
      </w:r>
      <w:r>
        <w:rPr>
          <w:rFonts w:hint="default" w:ascii="Times New Roman" w:hAnsi="Times New Roman" w:cs="Times New Roman"/>
        </w:rPr>
        <w:t xml:space="preserve"> </w:t>
      </w:r>
    </w:p>
    <w:p w14:paraId="7F04369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Move to selected cell </w:t>
      </w:r>
    </w:p>
    <w:p w14:paraId="23A2221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Update map with new observations </w:t>
      </w:r>
    </w:p>
    <w:p w14:paraId="3E0160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Repeat</w:t>
      </w:r>
      <w:r>
        <w:rPr>
          <w:rFonts w:hint="default" w:ascii="Times New Roman" w:hAnsi="Times New Roman" w:cs="Times New Roman"/>
        </w:rPr>
        <w:t xml:space="preserve"> </w:t>
      </w:r>
    </w:p>
    <w:p w14:paraId="0729197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Continue until Goal (G) is reached </w:t>
      </w:r>
    </w:p>
    <w:p w14:paraId="2CE7DA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EDFE550">
      <w:pPr>
        <w:pStyle w:val="3"/>
        <w:keepNext w:val="0"/>
        <w:keepLines w:val="0"/>
        <w:widowControl/>
        <w:suppressLineNumbers w:val="0"/>
        <w:jc w:val="left"/>
        <w:rPr>
          <w:rStyle w:val="10"/>
          <w:rFonts w:hint="default" w:ascii="Times New Roman" w:hAnsi="Times New Roman" w:cs="Times New Roman"/>
          <w:b/>
          <w:bCs/>
        </w:rPr>
      </w:pPr>
      <w:r>
        <w:rPr>
          <w:rStyle w:val="10"/>
          <w:rFonts w:hint="default" w:ascii="Times New Roman" w:hAnsi="Times New Roman" w:cs="Times New Roman"/>
          <w:b/>
          <w:bCs/>
        </w:rPr>
        <w:t>c) AI Concepts Applied</w:t>
      </w:r>
    </w:p>
    <w:p w14:paraId="335E8E6A">
      <w:pPr>
        <w:pStyle w:val="3"/>
        <w:keepNext w:val="0"/>
        <w:keepLines w:val="0"/>
        <w:widowControl/>
        <w:suppressLineNumbers w:val="0"/>
        <w:jc w:val="left"/>
        <w:rPr>
          <w:rStyle w:val="10"/>
          <w:rFonts w:hint="default" w:ascii="Times New Roman" w:hAnsi="Times New Roman" w:cs="Times New Roman"/>
          <w:b/>
          <w:bCs/>
        </w:rPr>
      </w:pPr>
    </w:p>
    <w:p w14:paraId="01BF4736">
      <w:pPr>
        <w:pStyle w:val="4"/>
        <w:keepNext w:val="0"/>
        <w:keepLines w:val="0"/>
        <w:widowControl/>
        <w:suppressLineNumbers w:val="0"/>
        <w:ind w:firstLine="600" w:firstLineChars="25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1. Intelligent Agent</w:t>
      </w:r>
    </w:p>
    <w:p w14:paraId="190D4B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robot acts as an </w:t>
      </w:r>
      <w:r>
        <w:rPr>
          <w:rStyle w:val="10"/>
          <w:rFonts w:hint="default" w:ascii="Times New Roman" w:hAnsi="Times New Roman" w:cs="Times New Roman"/>
        </w:rPr>
        <w:t>agent</w:t>
      </w:r>
      <w:r>
        <w:rPr>
          <w:rFonts w:hint="default" w:ascii="Times New Roman" w:hAnsi="Times New Roman" w:cs="Times New Roman"/>
        </w:rPr>
        <w:t xml:space="preserve">: </w:t>
      </w:r>
    </w:p>
    <w:p w14:paraId="12BF3E5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Percepts:</w:t>
      </w:r>
      <w:r>
        <w:rPr>
          <w:rFonts w:hint="default" w:ascii="Times New Roman" w:hAnsi="Times New Roman" w:cs="Times New Roman"/>
        </w:rPr>
        <w:t xml:space="preserve"> Adjacent cells (free, blocked, risky) </w:t>
      </w:r>
    </w:p>
    <w:p w14:paraId="71A7FC3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Actions:</w:t>
      </w:r>
      <w:r>
        <w:rPr>
          <w:rFonts w:hint="default" w:ascii="Times New Roman" w:hAnsi="Times New Roman" w:cs="Times New Roman"/>
        </w:rPr>
        <w:t xml:space="preserve"> Move in 4 directions </w:t>
      </w:r>
    </w:p>
    <w:p w14:paraId="6577CEB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Goal:</w:t>
      </w:r>
      <w:r>
        <w:rPr>
          <w:rFonts w:hint="default" w:ascii="Times New Roman" w:hAnsi="Times New Roman" w:cs="Times New Roman"/>
        </w:rPr>
        <w:t xml:space="preserve"> Reach survivor safely </w:t>
      </w:r>
    </w:p>
    <w:p w14:paraId="3D27F173">
      <w:pPr>
        <w:keepNext w:val="0"/>
        <w:keepLines w:val="0"/>
        <w:widowControl/>
        <w:numPr>
          <w:numId w:val="0"/>
        </w:numPr>
        <w:suppressLineNumbers w:val="0"/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</w:rPr>
      </w:pPr>
    </w:p>
    <w:p w14:paraId="092879A7">
      <w:pPr>
        <w:pStyle w:val="4"/>
        <w:keepNext w:val="0"/>
        <w:keepLines w:val="0"/>
        <w:widowControl/>
        <w:suppressLineNumbers w:val="0"/>
        <w:ind w:firstLine="360" w:firstLineChars="15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2. Rationality</w:t>
      </w:r>
    </w:p>
    <w:p w14:paraId="07C438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robot is </w:t>
      </w:r>
      <w:r>
        <w:rPr>
          <w:rStyle w:val="10"/>
          <w:rFonts w:hint="default" w:ascii="Times New Roman" w:hAnsi="Times New Roman" w:cs="Times New Roman"/>
        </w:rPr>
        <w:t>rational</w:t>
      </w:r>
      <w:r>
        <w:rPr>
          <w:rFonts w:hint="default" w:ascii="Times New Roman" w:hAnsi="Times New Roman" w:cs="Times New Roman"/>
        </w:rPr>
        <w:t xml:space="preserve"> because: </w:t>
      </w:r>
    </w:p>
    <w:p w14:paraId="6AA4729F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chooses actions that minimize total cost </w:t>
      </w:r>
    </w:p>
    <w:p w14:paraId="627580FB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Avoids risky areas unless necessary </w:t>
      </w:r>
    </w:p>
    <w:p w14:paraId="491547CB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Makes best decision based on available information </w:t>
      </w:r>
    </w:p>
    <w:p w14:paraId="0548BF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3C72F97">
      <w:pPr>
        <w:pStyle w:val="4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3. Environment Type</w:t>
      </w:r>
    </w:p>
    <w:p w14:paraId="7221CCD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Partially Observable:</w:t>
      </w:r>
      <w:r>
        <w:rPr>
          <w:rFonts w:hint="default" w:ascii="Times New Roman" w:hAnsi="Times New Roman" w:cs="Times New Roman"/>
        </w:rPr>
        <w:t xml:space="preserve"> Cannot see entire grid </w:t>
      </w:r>
    </w:p>
    <w:p w14:paraId="6A1BAB3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Deterministic:</w:t>
      </w:r>
      <w:r>
        <w:rPr>
          <w:rFonts w:hint="default" w:ascii="Times New Roman" w:hAnsi="Times New Roman" w:cs="Times New Roman"/>
        </w:rPr>
        <w:t xml:space="preserve"> Movement outcomes are predictable </w:t>
      </w:r>
    </w:p>
    <w:p w14:paraId="33F8BBC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Sequential:</w:t>
      </w:r>
      <w:r>
        <w:rPr>
          <w:rFonts w:hint="default" w:ascii="Times New Roman" w:hAnsi="Times New Roman" w:cs="Times New Roman"/>
        </w:rPr>
        <w:t xml:space="preserve"> Current action affects future steps </w:t>
      </w:r>
    </w:p>
    <w:p w14:paraId="7831AC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Dynamic:</w:t>
      </w:r>
      <w:r>
        <w:rPr>
          <w:rFonts w:hint="default" w:ascii="Times New Roman" w:hAnsi="Times New Roman" w:cs="Times New Roman"/>
        </w:rPr>
        <w:t xml:space="preserve"> Knowledge changes as robot explores </w:t>
      </w:r>
    </w:p>
    <w:p w14:paraId="6E6DD1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Discrete:</w:t>
      </w:r>
      <w:r>
        <w:rPr>
          <w:rFonts w:hint="default" w:ascii="Times New Roman" w:hAnsi="Times New Roman" w:cs="Times New Roman"/>
        </w:rPr>
        <w:t xml:space="preserve"> Grid-based environment </w:t>
      </w:r>
    </w:p>
    <w:p w14:paraId="62C2A7B8">
      <w:pPr>
        <w:pStyle w:val="3"/>
        <w:keepNext w:val="0"/>
        <w:keepLines w:val="0"/>
        <w:widowControl/>
        <w:suppressLineNumbers w:val="0"/>
        <w:ind w:left="0" w:leftChars="0" w:firstLine="0" w:firstLineChars="0"/>
        <w:jc w:val="left"/>
        <w:rPr>
          <w:rStyle w:val="10"/>
          <w:rFonts w:hint="default" w:ascii="Times New Roman" w:hAnsi="Times New Roman" w:cs="Times New Roman"/>
          <w:b/>
          <w:bCs/>
        </w:rPr>
      </w:pPr>
    </w:p>
    <w:p w14:paraId="30233742">
      <w:pPr>
        <w:pStyle w:val="3"/>
        <w:keepNext w:val="0"/>
        <w:keepLines w:val="0"/>
        <w:widowControl/>
        <w:suppressLineNumbers w:val="0"/>
        <w:ind w:left="0" w:leftChars="0" w:firstLine="280" w:firstLineChars="10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d) Justification of Approach</w:t>
      </w:r>
    </w:p>
    <w:p w14:paraId="2AB910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Uniform Cost Search (UCS)</w:t>
      </w:r>
      <w:r>
        <w:rPr>
          <w:rFonts w:hint="default" w:ascii="Times New Roman" w:hAnsi="Times New Roman" w:cs="Times New Roman"/>
        </w:rPr>
        <w:t xml:space="preserve"> ensures the </w:t>
      </w:r>
      <w:r>
        <w:rPr>
          <w:rStyle w:val="10"/>
          <w:rFonts w:hint="default" w:ascii="Times New Roman" w:hAnsi="Times New Roman" w:cs="Times New Roman"/>
        </w:rPr>
        <w:t>minimum-cost path</w:t>
      </w:r>
      <w:r>
        <w:rPr>
          <w:rFonts w:hint="default" w:ascii="Times New Roman" w:hAnsi="Times New Roman" w:cs="Times New Roman"/>
        </w:rPr>
        <w:t xml:space="preserve">, considering both normal and risky cells. </w:t>
      </w:r>
    </w:p>
    <w:p w14:paraId="4964E3E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Online Search</w:t>
      </w:r>
      <w:r>
        <w:rPr>
          <w:rFonts w:hint="default" w:ascii="Times New Roman" w:hAnsi="Times New Roman" w:cs="Times New Roman"/>
        </w:rPr>
        <w:t xml:space="preserve"> is necessary because: </w:t>
      </w:r>
    </w:p>
    <w:p w14:paraId="1533599F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robot does not know the full environment initially </w:t>
      </w:r>
    </w:p>
    <w:p w14:paraId="2352637C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must learn and adapt while moving </w:t>
      </w:r>
    </w:p>
    <w:p w14:paraId="57B31B3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combination: </w:t>
      </w:r>
    </w:p>
    <w:p w14:paraId="46E22EC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Handles </w:t>
      </w:r>
      <w:r>
        <w:rPr>
          <w:rStyle w:val="10"/>
          <w:rFonts w:hint="default" w:ascii="Times New Roman" w:hAnsi="Times New Roman" w:cs="Times New Roman"/>
        </w:rPr>
        <w:t>partial observability</w:t>
      </w:r>
      <w:r>
        <w:rPr>
          <w:rFonts w:hint="default" w:ascii="Times New Roman" w:hAnsi="Times New Roman" w:cs="Times New Roman"/>
        </w:rPr>
        <w:t xml:space="preserve"> </w:t>
      </w:r>
    </w:p>
    <w:p w14:paraId="4BB77A3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Minimizes cost effectively </w:t>
      </w:r>
    </w:p>
    <w:p w14:paraId="6D42A72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Ensures safe navigation </w:t>
      </w:r>
    </w:p>
    <w:p w14:paraId="142B7381">
      <w:pPr>
        <w:pStyle w:val="9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Therefore, </w:t>
      </w:r>
      <w:r>
        <w:rPr>
          <w:rStyle w:val="10"/>
          <w:rFonts w:hint="default" w:ascii="Times New Roman" w:hAnsi="Times New Roman" w:cs="Times New Roman"/>
        </w:rPr>
        <w:t>Online UCS</w:t>
      </w:r>
      <w:r>
        <w:rPr>
          <w:rFonts w:hint="default" w:ascii="Times New Roman" w:hAnsi="Times New Roman" w:cs="Times New Roman"/>
        </w:rPr>
        <w:t xml:space="preserve"> is the most suitable approach for this problem.</w:t>
      </w:r>
    </w:p>
    <w:p w14:paraId="5ABEB013">
      <w:pPr>
        <w:pStyle w:val="3"/>
        <w:keepNext w:val="0"/>
        <w:keepLines w:val="0"/>
        <w:widowControl/>
        <w:suppressLineNumbers w:val="0"/>
        <w:ind w:left="0" w:leftChars="0" w:firstLine="420" w:firstLineChars="150"/>
        <w:jc w:val="left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Final Conclusion</w:t>
      </w:r>
    </w:p>
    <w:p w14:paraId="110D98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rescue robot uses an </w:t>
      </w:r>
      <w:r>
        <w:rPr>
          <w:rStyle w:val="10"/>
          <w:rFonts w:hint="default" w:ascii="Times New Roman" w:hAnsi="Times New Roman" w:cs="Times New Roman"/>
        </w:rPr>
        <w:t>online, cost-based search strategy</w:t>
      </w:r>
      <w:r>
        <w:rPr>
          <w:rFonts w:hint="default" w:ascii="Times New Roman" w:hAnsi="Times New Roman" w:cs="Times New Roman"/>
        </w:rPr>
        <w:t xml:space="preserve"> to dynamically explore the environment, avoid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obstacles, minimize risk, and efficiently reach the survivor.</w:t>
      </w:r>
    </w:p>
    <w:p w14:paraId="0BEE7C05">
      <w:pPr>
        <w:numPr>
          <w:numId w:val="0"/>
        </w:numPr>
        <w:ind w:right="0" w:righ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058B72AE">
      <w:pPr>
        <w:numPr>
          <w:numId w:val="0"/>
        </w:numPr>
        <w:ind w:right="0" w:righ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sectPr>
      <w:pgSz w:w="11900" w:h="16820"/>
      <w:pgMar w:top="138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FCACD"/>
    <w:multiLevelType w:val="multilevel"/>
    <w:tmpl w:val="80DFCA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F89187"/>
    <w:multiLevelType w:val="multilevel"/>
    <w:tmpl w:val="9CF89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FD308C"/>
    <w:multiLevelType w:val="multilevel"/>
    <w:tmpl w:val="B0FD30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16C3236"/>
    <w:multiLevelType w:val="multilevel"/>
    <w:tmpl w:val="B16C32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060900F"/>
    <w:multiLevelType w:val="multilevel"/>
    <w:tmpl w:val="C0609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7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6">
    <w:nsid w:val="DF7D3A90"/>
    <w:multiLevelType w:val="multilevel"/>
    <w:tmpl w:val="DF7D3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CBFA571"/>
    <w:multiLevelType w:val="multilevel"/>
    <w:tmpl w:val="ECBFA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37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Roman"/>
      <w:lvlText w:val="%2."/>
      <w:lvlJc w:val="left"/>
      <w:pPr>
        <w:ind w:left="2545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85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31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22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67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3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58" w:hanging="720"/>
      </w:pPr>
      <w:rPr>
        <w:rFonts w:hint="default"/>
        <w:lang w:val="en-US" w:eastAsia="en-US" w:bidi="ar-SA"/>
      </w:rPr>
    </w:lvl>
  </w:abstractNum>
  <w:abstractNum w:abstractNumId="9">
    <w:nsid w:val="0DDD6431"/>
    <w:multiLevelType w:val="multilevel"/>
    <w:tmpl w:val="0DDD64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87CF1C2"/>
    <w:multiLevelType w:val="multilevel"/>
    <w:tmpl w:val="187CF1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FC48DE1"/>
    <w:multiLevelType w:val="multilevel"/>
    <w:tmpl w:val="4FC48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45F2D48"/>
    <w:multiLevelType w:val="singleLevel"/>
    <w:tmpl w:val="545F2D4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ind w:left="1015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7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1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5"/>
  </w:num>
  <w:num w:numId="3">
    <w:abstractNumId w:val="13"/>
  </w:num>
  <w:num w:numId="4">
    <w:abstractNumId w:val="10"/>
  </w:num>
  <w:num w:numId="5">
    <w:abstractNumId w:val="11"/>
  </w:num>
  <w:num w:numId="6">
    <w:abstractNumId w:val="12"/>
  </w:num>
  <w:num w:numId="7">
    <w:abstractNumId w:val="7"/>
  </w:num>
  <w:num w:numId="8">
    <w:abstractNumId w:val="3"/>
  </w:num>
  <w:num w:numId="9">
    <w:abstractNumId w:val="2"/>
  </w:num>
  <w:num w:numId="10">
    <w:abstractNumId w:val="9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0"/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F5D16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715" w:right="578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76"/>
      <w:ind w:left="630" w:right="578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1"/>
      <w:ind w:left="1015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734" w:hanging="71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572</Words>
  <Characters>3353</Characters>
  <TotalTime>11</TotalTime>
  <ScaleCrop>false</ScaleCrop>
  <LinksUpToDate>false</LinksUpToDate>
  <CharactersWithSpaces>3841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2026-07-23T07:55:00Z</dcterms:created>
  <dc:creator>karan</dc:creator>
  <cp:lastModifiedBy>aswini k</cp:lastModifiedBy>
  <dcterms:modified xsi:type="dcterms:W3CDTF">2026-07-23T08:07:34Z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2026-07-23T00:00:00Z</vt:filetime>
  </property>
  <property fmtid="{D5CDD505-2E9C-101B-9397-08002B2CF9AE}" pid="6" name="KSOTemplateDocerSaveRecord">
    <vt:lpwstr>eyJoZGlkIjoiNjM4N2YzMjg2NzdkMWZmNjg0YTlhNzVlYzZiNTIyYjAiLCJ1c2VySWQiOiI1Njc2NTgzNzgyOTEifQ==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53BC7C4ADFBD46F0AF07EE32414A63C0_13</vt:lpwstr>
  </property>
</Properties>
</file>